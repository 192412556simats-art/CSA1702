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47172">
      <w:pPr>
        <w:pStyle w:val="2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440FDD06">
      <w:pPr>
        <w:pStyle w:val="4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7FFA620D">
      <w:pPr>
        <w:pStyle w:val="10"/>
        <w:rPr>
          <w:b/>
          <w:sz w:val="28"/>
        </w:rPr>
      </w:pPr>
    </w:p>
    <w:p w14:paraId="7AF32400">
      <w:pPr>
        <w:pStyle w:val="10"/>
        <w:spacing w:before="137"/>
        <w:rPr>
          <w:b/>
          <w:sz w:val="28"/>
        </w:rPr>
      </w:pPr>
    </w:p>
    <w:p w14:paraId="771F7EC9">
      <w:pPr>
        <w:tabs>
          <w:tab w:val="left" w:pos="2892"/>
          <w:tab w:val="left" w:pos="5851"/>
        </w:tabs>
        <w:spacing w:before="0"/>
        <w:ind w:left="732" w:right="0" w:firstLine="0"/>
        <w:jc w:val="left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</w:r>
      <w:r>
        <w:rPr>
          <w:b/>
          <w:sz w:val="24"/>
        </w:rPr>
        <w:t>Artificial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Intelligence</w:t>
      </w:r>
      <w:r>
        <w:rPr>
          <w:b/>
          <w:sz w:val="24"/>
        </w:rPr>
        <w:tab/>
      </w: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CSA1702</w:t>
      </w:r>
    </w:p>
    <w:p w14:paraId="75B7BAE1">
      <w:pPr>
        <w:pStyle w:val="10"/>
        <w:rPr>
          <w:b/>
          <w:sz w:val="20"/>
        </w:rPr>
      </w:pPr>
    </w:p>
    <w:p w14:paraId="3A51FCA1">
      <w:pPr>
        <w:pStyle w:val="10"/>
        <w:rPr>
          <w:b/>
          <w:sz w:val="20"/>
        </w:rPr>
      </w:pPr>
    </w:p>
    <w:p w14:paraId="7AAE9F70">
      <w:pPr>
        <w:pStyle w:val="10"/>
        <w:rPr>
          <w:b/>
          <w:sz w:val="20"/>
        </w:rPr>
      </w:pPr>
    </w:p>
    <w:p w14:paraId="4EEB8FE3">
      <w:pPr>
        <w:pStyle w:val="10"/>
        <w:spacing w:before="9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221615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pt;margin-top:17.45pt;height:2.1pt;width:452.45pt;mso-position-horizontal-relative:page;mso-wrap-distance-bottom:0pt;mso-wrap-distance-top:0pt;z-index:-251656192;mso-width-relative:page;mso-height-relative:page;" filled="f" stroked="t" coordsize="5746115,26670" o:gfxdata="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MT+MjWAAAACgEAAA8AAAAAAAAAAQAgAAAAIgAAAGRycy9kb3ducmV2Lnht&#10;bFBLAQIUABQAAAAIAIdO4kBS649hNAIAAA4FAAAOAAAAAAAAAAEAIAAAACUBAABkcnMvZTJvRG9j&#10;LnhtbFBLBQYAAAAABgAGAFkBAADLBQAAAAA=&#10;" path="m0,26670l5746115,26670,5746115,0,0,0,0,26670x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C30960D">
      <w:pPr>
        <w:spacing w:before="265"/>
        <w:ind w:left="732" w:right="0" w:firstLine="0"/>
        <w:jc w:val="left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2"/>
          <w:sz w:val="24"/>
        </w:rPr>
        <w:t xml:space="preserve"> COVERED</w:t>
      </w:r>
    </w:p>
    <w:p w14:paraId="6E2B4C37">
      <w:pPr>
        <w:pStyle w:val="10"/>
        <w:rPr>
          <w:b/>
        </w:rPr>
      </w:pPr>
    </w:p>
    <w:p w14:paraId="2D9A60D0">
      <w:pPr>
        <w:spacing w:before="0"/>
        <w:ind w:left="732" w:right="1113" w:firstLine="0"/>
        <w:jc w:val="both"/>
        <w:rPr>
          <w:i/>
          <w:sz w:val="24"/>
        </w:rPr>
      </w:pPr>
      <w:r>
        <w:rPr>
          <w:b/>
          <w:i/>
          <w:sz w:val="24"/>
        </w:rPr>
        <w:t xml:space="preserve">CO2: </w:t>
      </w:r>
      <w:r>
        <w:rPr>
          <w:i/>
          <w:sz w:val="24"/>
        </w:rPr>
        <w:t>Experiment search and game-solving techniques such as Greedy Search, A*, CSP, Minimax, and Alpha-Beta pruning with heuristic functions for solving complex AI problems efficiently. (BL3)</w:t>
      </w:r>
    </w:p>
    <w:p w14:paraId="78733813">
      <w:pPr>
        <w:pStyle w:val="10"/>
        <w:rPr>
          <w:i/>
        </w:rPr>
      </w:pPr>
    </w:p>
    <w:p w14:paraId="7AFB0371">
      <w:pPr>
        <w:spacing w:before="0"/>
        <w:ind w:left="732" w:right="0" w:firstLine="0"/>
        <w:jc w:val="both"/>
        <w:rPr>
          <w:i/>
          <w:sz w:val="24"/>
        </w:rPr>
      </w:pPr>
      <w:r>
        <w:rPr>
          <w:i/>
          <w:sz w:val="24"/>
        </w:rPr>
        <w:t>Assessment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Tool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Weightage: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40%</w:t>
      </w:r>
    </w:p>
    <w:p w14:paraId="06B88AB1">
      <w:pPr>
        <w:pStyle w:val="10"/>
        <w:rPr>
          <w:i/>
          <w:sz w:val="20"/>
        </w:rPr>
      </w:pPr>
    </w:p>
    <w:p w14:paraId="1C27C5B5">
      <w:pPr>
        <w:pStyle w:val="10"/>
        <w:spacing w:before="4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163195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12.85pt;height:2.1pt;width:452.45pt;mso-position-horizontal-relative:page;mso-wrap-distance-bottom:0pt;mso-wrap-distance-top:0pt;z-index:-251656192;mso-width-relative:page;mso-height-relative:page;" filled="f" stroked="t" coordsize="5746115,26670" o:gfxdata="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tqOb11wAAAAoBAAAPAAAAAAAAAAEAIAAAACIAAABkcnMvZG93bnJldi54&#10;bWxQSwECFAAUAAAACACHTuJAjl4ltjQCAAAOBQAADgAAAAAAAAABACAAAAAmAQAAZHJzL2Uyb0Rv&#10;Yy54bWxQSwUGAAAAAAYABgBZAQAAzAUAAAAA&#10;" path="m0,26670l5746115,26670,5746115,0,0,0,0,26670x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92CE45D">
      <w:pPr>
        <w:spacing w:before="0"/>
        <w:ind w:left="7213" w:right="0" w:firstLine="0"/>
        <w:jc w:val="left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Hour</w:t>
      </w:r>
    </w:p>
    <w:p w14:paraId="63A9BA35">
      <w:pPr>
        <w:tabs>
          <w:tab w:val="left" w:pos="7213"/>
        </w:tabs>
        <w:spacing w:before="0"/>
        <w:ind w:left="732" w:right="0" w:firstLine="0"/>
        <w:jc w:val="left"/>
        <w:rPr>
          <w:b/>
          <w:sz w:val="24"/>
        </w:rPr>
      </w:pPr>
      <w:r>
        <w:rPr>
          <w:b/>
          <w:sz w:val="24"/>
        </w:rPr>
        <w:t>QUESTIONS: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3</w:t>
      </w:r>
      <w:r>
        <w:rPr>
          <w:b/>
          <w:sz w:val="24"/>
        </w:rPr>
        <w:tab/>
      </w:r>
      <w:r>
        <w:rPr>
          <w:b/>
          <w:sz w:val="24"/>
        </w:rPr>
        <w:t>Total</w:t>
      </w:r>
      <w:r>
        <w:rPr>
          <w:b/>
          <w:spacing w:val="-2"/>
          <w:sz w:val="24"/>
        </w:rPr>
        <w:t xml:space="preserve"> Marks:30</w:t>
      </w:r>
    </w:p>
    <w:p w14:paraId="5E36DBDC">
      <w:pPr>
        <w:pStyle w:val="10"/>
        <w:spacing w:before="267"/>
        <w:ind w:right="1070"/>
        <w:jc w:val="center"/>
      </w:pPr>
      <w:r>
        <w:t>Annexure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44B86330">
      <w:pPr>
        <w:spacing w:before="274"/>
        <w:ind w:left="0" w:right="883" w:firstLine="0"/>
        <w:jc w:val="center"/>
        <w:rPr>
          <w:b/>
          <w:sz w:val="24"/>
        </w:rPr>
      </w:pPr>
      <w:r>
        <w:rPr>
          <w:b/>
          <w:sz w:val="24"/>
        </w:rPr>
        <w:t>Dry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Evaluation</w:t>
      </w:r>
    </w:p>
    <w:p w14:paraId="52EA366C">
      <w:pPr>
        <w:pStyle w:val="10"/>
        <w:spacing w:before="3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133985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2pt;margin-top:10.55pt;height:2.1pt;width:452.45pt;mso-position-horizontal-relative:page;mso-wrap-distance-bottom:0pt;mso-wrap-distance-top:0pt;z-index:-251655168;mso-width-relative:page;mso-height-relative:page;" filled="f" stroked="t" coordsize="5746115,26670" o:gfxdata="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5Dbe01wAAAAoBAAAPAAAAAAAAAAEAIAAAACIAAABkcnMvZG93bnJldi54&#10;bWxQSwECFAAUAAAACACHTuJAOjJD+zQCAAAOBQAADgAAAAAAAAABACAAAAAmAQAAZHJzL2Uyb0Rv&#10;Yy54bWxQSwUGAAAAAAYABgBZAQAAzAUAAAAA&#10;" path="m0,26670l5746115,26670,5746115,0,0,0,0,26670x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1A5694D">
      <w:pPr>
        <w:pStyle w:val="6"/>
        <w:spacing w:before="266"/>
        <w:jc w:val="both"/>
      </w:pPr>
      <w:r>
        <w:t>Code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Conduct:</w:t>
      </w:r>
    </w:p>
    <w:p w14:paraId="52D1724B">
      <w:pPr>
        <w:pStyle w:val="10"/>
        <w:rPr>
          <w:b/>
          <w:i/>
        </w:rPr>
      </w:pPr>
    </w:p>
    <w:p w14:paraId="4CBD33AF">
      <w:pPr>
        <w:spacing w:before="0"/>
        <w:ind w:left="732" w:right="1109" w:firstLine="0"/>
        <w:jc w:val="both"/>
        <w:rPr>
          <w:i/>
          <w:sz w:val="24"/>
        </w:rPr>
      </w:pPr>
      <w:r>
        <w:rPr>
          <w:i/>
          <w:sz w:val="24"/>
        </w:rPr>
        <w:t>I</w:t>
      </w:r>
      <w:r>
        <w:rPr>
          <w:b/>
          <w:bCs/>
          <w:i/>
          <w:spacing w:val="-4"/>
          <w:sz w:val="24"/>
          <w:u w:val="single"/>
        </w:rPr>
        <w:t xml:space="preserve"> </w:t>
      </w:r>
      <w:r>
        <w:rPr>
          <w:rFonts w:hint="default"/>
          <w:b/>
          <w:bCs/>
          <w:i/>
          <w:spacing w:val="-4"/>
          <w:sz w:val="24"/>
          <w:u w:val="single"/>
          <w:lang w:val="en-US"/>
        </w:rPr>
        <w:t>Y.GOWTHAM REDDY</w:t>
      </w:r>
      <w:r>
        <w:rPr>
          <w:b/>
          <w:bCs/>
          <w:i/>
          <w:sz w:val="24"/>
          <w:u w:val="single"/>
        </w:rPr>
        <w:t>/19</w:t>
      </w:r>
      <w:r>
        <w:rPr>
          <w:rFonts w:hint="default"/>
          <w:b/>
          <w:bCs/>
          <w:i/>
          <w:sz w:val="24"/>
          <w:u w:val="single"/>
          <w:lang w:val="en-US"/>
        </w:rPr>
        <w:t xml:space="preserve">2412556 </w:t>
      </w:r>
      <w:r>
        <w:rPr>
          <w:i/>
          <w:sz w:val="24"/>
        </w:rPr>
        <w:t>Name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original work and that I have adhered to the guidelines specified for this assessment.</w:t>
      </w:r>
    </w:p>
    <w:p w14:paraId="04F854E4">
      <w:pPr>
        <w:spacing w:before="1"/>
        <w:ind w:left="732" w:right="0" w:firstLine="0"/>
        <w:jc w:val="both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290C042F">
      <w:pPr>
        <w:pStyle w:val="10"/>
        <w:rPr>
          <w:i/>
        </w:rPr>
      </w:pPr>
    </w:p>
    <w:p w14:paraId="64C76077">
      <w:pPr>
        <w:pStyle w:val="10"/>
        <w:rPr>
          <w:i/>
        </w:rPr>
      </w:pPr>
    </w:p>
    <w:p w14:paraId="73F7F257">
      <w:pPr>
        <w:pStyle w:val="6"/>
        <w:ind w:right="6852"/>
      </w:pPr>
      <w:r>
        <w:t>Signature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student: </w:t>
      </w:r>
    </w:p>
    <w:p w14:paraId="729020CF">
      <w:pPr>
        <w:pStyle w:val="6"/>
        <w:spacing w:after="0"/>
      </w:pPr>
    </w:p>
    <w:p w14:paraId="26EE8F2B">
      <w:pPr>
        <w:pStyle w:val="6"/>
        <w:spacing w:after="0"/>
        <w:sectPr>
          <w:type w:val="continuous"/>
          <w:pgSz w:w="11910" w:h="16840"/>
          <w:pgMar w:top="1360" w:right="283" w:bottom="280" w:left="708" w:header="720" w:footer="720" w:gutter="0"/>
          <w:cols w:space="720" w:num="1"/>
        </w:sectPr>
      </w:pPr>
      <w:r>
        <w:rPr>
          <w:rFonts w:hint="default"/>
          <w:b/>
          <w:bCs/>
          <w:i/>
          <w:spacing w:val="-4"/>
          <w:sz w:val="24"/>
          <w:u w:val="single"/>
          <w:lang w:val="en-US"/>
        </w:rPr>
        <w:t>Y.GOWTHAM REDDY</w:t>
      </w:r>
      <w:bookmarkStart w:id="6" w:name="_GoBack"/>
      <w:bookmarkEnd w:id="6"/>
    </w:p>
    <w:p w14:paraId="0529288E">
      <w:pPr>
        <w:pStyle w:val="10"/>
        <w:spacing w:before="66"/>
        <w:ind w:right="1070"/>
        <w:jc w:val="center"/>
      </w:pPr>
      <w:r>
        <w:t>Annexure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1FE636AB">
      <w:pPr>
        <w:spacing w:before="276"/>
        <w:ind w:left="3975" w:right="0" w:firstLine="0"/>
        <w:jc w:val="left"/>
        <w:rPr>
          <w:b/>
          <w:sz w:val="24"/>
        </w:rPr>
      </w:pPr>
      <w:r>
        <w:rPr>
          <w:b/>
          <w:sz w:val="24"/>
        </w:rPr>
        <w:t>Dry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Evaluation</w:t>
      </w:r>
    </w:p>
    <w:p w14:paraId="4D6036D7">
      <w:pPr>
        <w:pStyle w:val="12"/>
        <w:numPr>
          <w:ilvl w:val="0"/>
          <w:numId w:val="1"/>
        </w:numPr>
        <w:tabs>
          <w:tab w:val="left" w:pos="962"/>
          <w:tab w:val="left" w:pos="4156"/>
        </w:tabs>
        <w:spacing w:before="6" w:after="0" w:line="550" w:lineRule="atLeast"/>
        <w:ind w:left="732" w:right="6028" w:firstLine="0"/>
        <w:jc w:val="left"/>
        <w:rPr>
          <w:b/>
          <w:sz w:val="22"/>
        </w:rPr>
      </w:pPr>
      <w:r>
        <w:rPr>
          <w:sz w:val="24"/>
        </w:rPr>
        <w:t>Question</w:t>
      </w:r>
      <w:r>
        <w:rPr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Breadth-First</w:t>
      </w:r>
      <w:r>
        <w:rPr>
          <w:spacing w:val="-8"/>
          <w:sz w:val="24"/>
        </w:rPr>
        <w:t xml:space="preserve"> </w:t>
      </w:r>
      <w:r>
        <w:rPr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z w:val="24"/>
        </w:rPr>
        <w:t>(BFS) Consider the following graph:</w:t>
      </w:r>
      <w:r>
        <w:rPr>
          <w:sz w:val="24"/>
        </w:rPr>
        <w:tab/>
      </w:r>
      <w:r>
        <w:rPr>
          <w:spacing w:val="-10"/>
          <w:sz w:val="24"/>
        </w:rPr>
        <w:t>A</w:t>
      </w:r>
    </w:p>
    <w:p w14:paraId="74F96540">
      <w:pPr>
        <w:spacing w:before="5"/>
        <w:ind w:left="4093" w:right="0" w:firstLine="0"/>
        <w:jc w:val="left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5C569963">
      <w:pPr>
        <w:pStyle w:val="7"/>
        <w:tabs>
          <w:tab w:val="left" w:pos="460"/>
        </w:tabs>
        <w:ind w:right="2469"/>
      </w:pPr>
      <w:r>
        <w:rPr>
          <w:spacing w:val="-10"/>
        </w:rPr>
        <w:t>B</w:t>
      </w:r>
      <w:r>
        <w:tab/>
      </w:r>
      <w:r>
        <w:rPr>
          <w:spacing w:val="-10"/>
        </w:rPr>
        <w:t>C</w:t>
      </w:r>
    </w:p>
    <w:p w14:paraId="4703AD76">
      <w:pPr>
        <w:spacing w:before="0"/>
        <w:ind w:left="3913" w:right="0" w:firstLine="0"/>
        <w:jc w:val="left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4DD8BEFF">
      <w:pPr>
        <w:pStyle w:val="7"/>
        <w:ind w:right="2405"/>
      </w:pPr>
      <w:r>
        <w:t>D</w:t>
      </w:r>
      <w:r>
        <w:rPr>
          <w:spacing w:val="29"/>
        </w:rPr>
        <w:t xml:space="preserve">  </w:t>
      </w:r>
      <w:r>
        <w:t>E F</w:t>
      </w:r>
      <w:r>
        <w:rPr>
          <w:spacing w:val="29"/>
        </w:rPr>
        <w:t xml:space="preserve">  </w:t>
      </w:r>
      <w:r>
        <w:rPr>
          <w:spacing w:val="-10"/>
        </w:rPr>
        <w:t>G</w:t>
      </w:r>
    </w:p>
    <w:p w14:paraId="0A65EF4C">
      <w:pPr>
        <w:pStyle w:val="10"/>
        <w:spacing w:before="5"/>
      </w:pPr>
    </w:p>
    <w:p w14:paraId="1F424D57">
      <w:pPr>
        <w:spacing w:before="0"/>
        <w:ind w:left="732" w:right="1103" w:firstLine="0"/>
        <w:jc w:val="left"/>
        <w:rPr>
          <w:sz w:val="24"/>
        </w:rPr>
      </w:pPr>
      <w:r>
        <w:rPr>
          <w:b/>
          <w:sz w:val="24"/>
        </w:rPr>
        <w:t>Task: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Starting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(BFS)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table.</w:t>
      </w:r>
    </w:p>
    <w:p w14:paraId="2992B347">
      <w:pPr>
        <w:pStyle w:val="10"/>
        <w:spacing w:before="19"/>
      </w:pPr>
    </w:p>
    <w:p w14:paraId="14D26BB9">
      <w:pPr>
        <w:spacing w:before="1"/>
        <w:ind w:left="768" w:right="0" w:firstLine="0"/>
        <w:jc w:val="left"/>
        <w:rPr>
          <w:b/>
          <w:sz w:val="24"/>
        </w:rPr>
      </w:pPr>
      <w:r>
        <w:rPr>
          <w:b/>
          <w:sz w:val="24"/>
        </w:rPr>
        <w:t>Iteration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Visited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Node</w:t>
      </w:r>
    </w:p>
    <w:p w14:paraId="38647AA4">
      <w:pPr>
        <w:pStyle w:val="10"/>
        <w:spacing w:before="28"/>
        <w:ind w:left="746"/>
      </w:pPr>
      <w:r>
        <w:rPr>
          <w:spacing w:val="-10"/>
        </w:rPr>
        <w:t>1</w:t>
      </w:r>
    </w:p>
    <w:p w14:paraId="73D865F1">
      <w:pPr>
        <w:pStyle w:val="10"/>
        <w:spacing w:before="32"/>
        <w:ind w:left="746"/>
      </w:pPr>
      <w:r>
        <w:rPr>
          <w:spacing w:val="-10"/>
        </w:rPr>
        <w:t>2</w:t>
      </w:r>
    </w:p>
    <w:p w14:paraId="1F3D87D3">
      <w:pPr>
        <w:pStyle w:val="10"/>
        <w:spacing w:before="29"/>
        <w:ind w:left="746"/>
      </w:pPr>
      <w:r>
        <w:rPr>
          <w:spacing w:val="-10"/>
        </w:rPr>
        <w:t>3</w:t>
      </w:r>
    </w:p>
    <w:p w14:paraId="07978E0D">
      <w:pPr>
        <w:pStyle w:val="10"/>
        <w:spacing w:before="31"/>
        <w:ind w:left="746"/>
      </w:pPr>
      <w:r>
        <w:rPr>
          <w:spacing w:val="-10"/>
        </w:rPr>
        <w:t>4</w:t>
      </w:r>
    </w:p>
    <w:p w14:paraId="2CF4465C">
      <w:pPr>
        <w:pStyle w:val="10"/>
        <w:spacing w:before="29"/>
        <w:ind w:left="746"/>
      </w:pPr>
      <w:r>
        <w:rPr>
          <w:spacing w:val="-10"/>
        </w:rPr>
        <w:t>5</w:t>
      </w:r>
    </w:p>
    <w:p w14:paraId="654E90C2">
      <w:pPr>
        <w:pStyle w:val="10"/>
        <w:spacing w:before="31"/>
        <w:ind w:left="746"/>
      </w:pPr>
      <w:r>
        <w:rPr>
          <w:spacing w:val="-10"/>
        </w:rPr>
        <w:t>6</w:t>
      </w:r>
    </w:p>
    <w:p w14:paraId="70AD750B">
      <w:pPr>
        <w:pStyle w:val="10"/>
        <w:spacing w:before="29"/>
        <w:ind w:left="746"/>
      </w:pPr>
      <w:r>
        <w:rPr>
          <w:spacing w:val="-10"/>
        </w:rPr>
        <w:t>7</w:t>
      </w:r>
    </w:p>
    <w:p w14:paraId="07A2FAD4">
      <w:pPr>
        <w:pStyle w:val="10"/>
        <w:spacing w:before="19"/>
      </w:pPr>
    </w:p>
    <w:p w14:paraId="7FAAD241">
      <w:pPr>
        <w:spacing w:before="0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p w14:paraId="50E32E27">
      <w:pPr>
        <w:pStyle w:val="10"/>
        <w:spacing w:before="5"/>
        <w:rPr>
          <w:b/>
        </w:rPr>
      </w:pPr>
    </w:p>
    <w:p w14:paraId="06C245AD">
      <w:pPr>
        <w:pStyle w:val="12"/>
        <w:numPr>
          <w:ilvl w:val="1"/>
          <w:numId w:val="1"/>
        </w:numPr>
        <w:tabs>
          <w:tab w:val="left" w:pos="1451"/>
        </w:tabs>
        <w:spacing w:before="0" w:after="0" w:line="240" w:lineRule="auto"/>
        <w:ind w:left="1451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BFS</w:t>
      </w:r>
      <w:r>
        <w:rPr>
          <w:spacing w:val="-2"/>
          <w:sz w:val="24"/>
        </w:rPr>
        <w:t xml:space="preserve"> </w:t>
      </w:r>
      <w:r>
        <w:rPr>
          <w:sz w:val="24"/>
        </w:rPr>
        <w:t>traversal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4DC90A96">
      <w:pPr>
        <w:pStyle w:val="12"/>
        <w:numPr>
          <w:ilvl w:val="1"/>
          <w:numId w:val="1"/>
        </w:numPr>
        <w:tabs>
          <w:tab w:val="left" w:pos="1451"/>
        </w:tabs>
        <w:spacing w:before="0" w:after="0" w:line="240" w:lineRule="auto"/>
        <w:ind w:left="1451" w:right="0" w:hanging="359"/>
        <w:jc w:val="left"/>
        <w:rPr>
          <w:sz w:val="24"/>
        </w:rPr>
      </w:pP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queue</w:t>
      </w:r>
      <w:r>
        <w:rPr>
          <w:spacing w:val="-3"/>
          <w:sz w:val="24"/>
        </w:rPr>
        <w:t xml:space="preserve"> </w:t>
      </w:r>
      <w:r>
        <w:rPr>
          <w:sz w:val="24"/>
        </w:rPr>
        <w:t>contents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iteration.</w:t>
      </w:r>
    </w:p>
    <w:p w14:paraId="3164D4C8">
      <w:pPr>
        <w:pStyle w:val="10"/>
        <w:spacing w:before="84"/>
      </w:pPr>
    </w:p>
    <w:p w14:paraId="2DA8D307">
      <w:pPr>
        <w:pStyle w:val="12"/>
        <w:numPr>
          <w:ilvl w:val="0"/>
          <w:numId w:val="1"/>
        </w:numPr>
        <w:tabs>
          <w:tab w:val="left" w:pos="1050"/>
        </w:tabs>
        <w:spacing w:before="0" w:after="0" w:line="240" w:lineRule="auto"/>
        <w:ind w:left="1050" w:right="0" w:hanging="318"/>
        <w:jc w:val="left"/>
        <w:rPr>
          <w:sz w:val="32"/>
        </w:rPr>
      </w:pPr>
      <w:r>
        <w:rPr>
          <w:sz w:val="3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4276090</wp:posOffset>
            </wp:positionH>
            <wp:positionV relativeFrom="paragraph">
              <wp:posOffset>145415</wp:posOffset>
            </wp:positionV>
            <wp:extent cx="1835785" cy="161163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5604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2. Depth-First Search (DFS) Using the sa"/>
      <w:bookmarkEnd w:id="0"/>
      <w:r>
        <w:rPr>
          <w:sz w:val="22"/>
        </w:rPr>
        <w:t>Depth-First</w:t>
      </w:r>
      <w:r>
        <w:rPr>
          <w:spacing w:val="-3"/>
          <w:sz w:val="22"/>
        </w:rPr>
        <w:t xml:space="preserve"> </w:t>
      </w:r>
      <w:r>
        <w:rPr>
          <w:sz w:val="22"/>
        </w:rPr>
        <w:t>Search</w:t>
      </w:r>
      <w:r>
        <w:rPr>
          <w:spacing w:val="-4"/>
          <w:sz w:val="22"/>
        </w:rPr>
        <w:t xml:space="preserve"> </w:t>
      </w:r>
      <w:r>
        <w:rPr>
          <w:sz w:val="22"/>
        </w:rPr>
        <w:t>(DFS)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same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graph,</w:t>
      </w:r>
    </w:p>
    <w:p w14:paraId="1CBC9727">
      <w:pPr>
        <w:pStyle w:val="7"/>
        <w:spacing w:before="175"/>
        <w:ind w:right="8317"/>
      </w:pPr>
      <w:r>
        <w:rPr>
          <w:spacing w:val="-10"/>
        </w:rPr>
        <w:t>A</w:t>
      </w:r>
    </w:p>
    <w:p w14:paraId="7CF0A0B2">
      <w:pPr>
        <w:spacing w:before="178"/>
        <w:ind w:left="0" w:right="8417" w:firstLine="0"/>
        <w:jc w:val="center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50B64F22">
      <w:pPr>
        <w:pStyle w:val="7"/>
        <w:tabs>
          <w:tab w:val="left" w:pos="460"/>
        </w:tabs>
        <w:spacing w:before="180"/>
        <w:ind w:right="8230"/>
      </w:pPr>
      <w:r>
        <w:rPr>
          <w:spacing w:val="-10"/>
        </w:rPr>
        <w:t>B</w:t>
      </w:r>
      <w:r>
        <w:tab/>
      </w:r>
      <w:r>
        <w:rPr>
          <w:spacing w:val="-10"/>
        </w:rPr>
        <w:t>C</w:t>
      </w:r>
    </w:p>
    <w:p w14:paraId="3EDCF78E">
      <w:pPr>
        <w:spacing w:before="178"/>
        <w:ind w:left="0" w:right="8402" w:firstLine="0"/>
        <w:jc w:val="center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6ACFEB34">
      <w:pPr>
        <w:pStyle w:val="7"/>
        <w:spacing w:before="177"/>
        <w:ind w:left="912"/>
        <w:jc w:val="left"/>
      </w:pPr>
      <w:r>
        <w:t>D</w:t>
      </w:r>
      <w:r>
        <w:rPr>
          <w:spacing w:val="29"/>
        </w:rPr>
        <w:t xml:space="preserve">  </w:t>
      </w:r>
      <w:r>
        <w:t>E F</w:t>
      </w:r>
      <w:r>
        <w:rPr>
          <w:spacing w:val="29"/>
        </w:rPr>
        <w:t xml:space="preserve">  </w:t>
      </w:r>
      <w:r>
        <w:rPr>
          <w:spacing w:val="-10"/>
        </w:rPr>
        <w:t>G</w:t>
      </w:r>
    </w:p>
    <w:p w14:paraId="7E4A5824">
      <w:pPr>
        <w:spacing w:before="26" w:line="550" w:lineRule="atLeast"/>
        <w:ind w:left="732" w:right="4225" w:firstLine="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Depth-First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(DFS)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starting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. Complete the table.</w:t>
      </w:r>
    </w:p>
    <w:p w14:paraId="47628970">
      <w:pPr>
        <w:pStyle w:val="12"/>
        <w:numPr>
          <w:ilvl w:val="0"/>
          <w:numId w:val="1"/>
        </w:numPr>
        <w:tabs>
          <w:tab w:val="left" w:pos="1452"/>
        </w:tabs>
        <w:spacing w:before="185" w:after="0" w:line="254" w:lineRule="auto"/>
        <w:ind w:left="1452" w:right="8116" w:hanging="360"/>
        <w:jc w:val="left"/>
        <w:rPr>
          <w:b/>
          <w:sz w:val="24"/>
        </w:rPr>
      </w:pPr>
      <w:r>
        <w:rPr>
          <w:b/>
          <w:sz w:val="24"/>
        </w:rPr>
        <w:t>Initial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: 1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6</w:t>
      </w:r>
    </w:p>
    <w:p w14:paraId="44894AAB">
      <w:pPr>
        <w:spacing w:before="3"/>
        <w:ind w:left="1452" w:right="0" w:firstLine="0"/>
        <w:jc w:val="left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0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2</w:t>
      </w:r>
    </w:p>
    <w:p w14:paraId="2E74A218">
      <w:pPr>
        <w:spacing w:before="19"/>
        <w:ind w:left="1452" w:right="0" w:firstLine="0"/>
        <w:jc w:val="left"/>
        <w:rPr>
          <w:b/>
          <w:sz w:val="24"/>
        </w:rPr>
      </w:pPr>
      <w:r>
        <w:rPr>
          <w:b/>
          <w:sz w:val="24"/>
        </w:rPr>
        <w:t>4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7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8</w:t>
      </w:r>
    </w:p>
    <w:p w14:paraId="32A858D2">
      <w:pPr>
        <w:spacing w:after="0"/>
        <w:jc w:val="left"/>
        <w:rPr>
          <w:b/>
          <w:sz w:val="24"/>
        </w:rPr>
        <w:sectPr>
          <w:pgSz w:w="11910" w:h="16840"/>
          <w:pgMar w:top="1360" w:right="283" w:bottom="280" w:left="708" w:header="720" w:footer="720" w:gutter="0"/>
          <w:cols w:space="720" w:num="1"/>
        </w:sectPr>
      </w:pPr>
    </w:p>
    <w:p w14:paraId="7C90848A">
      <w:pPr>
        <w:spacing w:before="66"/>
        <w:ind w:left="732" w:right="0" w:firstLine="0"/>
        <w:jc w:val="left"/>
        <w:rPr>
          <w:b/>
          <w:sz w:val="24"/>
        </w:rPr>
      </w:pPr>
      <w:r>
        <w:rPr>
          <w:b/>
          <w:sz w:val="24"/>
        </w:rPr>
        <w:t>Goal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48C8B1C5">
      <w:pPr>
        <w:spacing w:before="0"/>
        <w:ind w:left="1452" w:right="0" w:firstLine="0"/>
        <w:jc w:val="left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2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3</w:t>
      </w:r>
    </w:p>
    <w:p w14:paraId="0C627D4B">
      <w:pPr>
        <w:spacing w:before="0"/>
        <w:ind w:left="1452" w:right="0" w:firstLine="0"/>
        <w:jc w:val="left"/>
        <w:rPr>
          <w:b/>
          <w:sz w:val="24"/>
        </w:rPr>
      </w:pPr>
      <w:r>
        <w:rPr>
          <w:b/>
          <w:sz w:val="24"/>
        </w:rPr>
        <w:t>4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5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6</w:t>
      </w:r>
    </w:p>
    <w:p w14:paraId="5220DC70">
      <w:pPr>
        <w:spacing w:before="0"/>
        <w:ind w:left="1452" w:right="0" w:firstLine="0"/>
        <w:jc w:val="left"/>
        <w:rPr>
          <w:b/>
          <w:sz w:val="24"/>
        </w:rPr>
      </w:pPr>
      <w:r>
        <w:rPr>
          <w:b/>
          <w:sz w:val="24"/>
        </w:rPr>
        <w:t>7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8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0</w:t>
      </w:r>
    </w:p>
    <w:p w14:paraId="0AAFAA91">
      <w:pPr>
        <w:pStyle w:val="10"/>
        <w:spacing w:before="46"/>
        <w:rPr>
          <w:b/>
        </w:rPr>
      </w:pPr>
    </w:p>
    <w:p w14:paraId="64378DAD">
      <w:pPr>
        <w:pStyle w:val="5"/>
      </w:pPr>
      <w:bookmarkStart w:id="1" w:name="Task"/>
      <w:bookmarkEnd w:id="1"/>
      <w:r>
        <w:rPr>
          <w:color w:val="434343"/>
          <w:spacing w:val="-4"/>
        </w:rPr>
        <w:t>Task</w:t>
      </w:r>
    </w:p>
    <w:p w14:paraId="30BE381B">
      <w:pPr>
        <w:spacing w:before="126"/>
        <w:ind w:left="732" w:right="3560" w:firstLine="0"/>
        <w:jc w:val="left"/>
        <w:rPr>
          <w:sz w:val="24"/>
        </w:rPr>
      </w:pPr>
      <w:r>
        <w:rPr>
          <w:sz w:val="24"/>
        </w:rPr>
        <w:t>Trace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(BFS)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until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goal</w:t>
      </w:r>
      <w:r>
        <w:rPr>
          <w:spacing w:val="-5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reached. Fill in the table.</w:t>
      </w:r>
    </w:p>
    <w:p w14:paraId="730A0445">
      <w:pPr>
        <w:spacing w:before="15"/>
        <w:ind w:left="768" w:right="0" w:firstLine="0"/>
        <w:jc w:val="left"/>
        <w:rPr>
          <w:b/>
          <w:sz w:val="24"/>
        </w:rPr>
      </w:pPr>
      <w:r>
        <w:rPr>
          <w:b/>
          <w:sz w:val="24"/>
        </w:rPr>
        <w:t>Iteration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Current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Expansion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Expansion</w:t>
      </w:r>
    </w:p>
    <w:p w14:paraId="6BA8EB76">
      <w:pPr>
        <w:pStyle w:val="10"/>
        <w:spacing w:before="31"/>
        <w:ind w:left="746"/>
      </w:pPr>
      <w:r>
        <w:rPr>
          <w:spacing w:val="-10"/>
        </w:rPr>
        <w:t>1</w:t>
      </w:r>
    </w:p>
    <w:p w14:paraId="1193D95F">
      <w:pPr>
        <w:pStyle w:val="10"/>
        <w:spacing w:before="29"/>
        <w:ind w:left="746"/>
      </w:pPr>
      <w:r>
        <w:rPr>
          <w:spacing w:val="-10"/>
        </w:rPr>
        <w:t>2</w:t>
      </w:r>
    </w:p>
    <w:p w14:paraId="1C7EF16D">
      <w:pPr>
        <w:pStyle w:val="10"/>
        <w:spacing w:before="31"/>
        <w:ind w:left="746"/>
      </w:pPr>
      <w:r>
        <w:rPr>
          <w:spacing w:val="-10"/>
        </w:rPr>
        <w:t>3</w:t>
      </w:r>
    </w:p>
    <w:p w14:paraId="73B93472">
      <w:pPr>
        <w:pStyle w:val="10"/>
        <w:spacing w:before="29"/>
        <w:ind w:left="746"/>
      </w:pPr>
      <w:r>
        <w:rPr>
          <w:spacing w:val="-10"/>
        </w:rPr>
        <w:t>4</w:t>
      </w:r>
    </w:p>
    <w:p w14:paraId="6184479A">
      <w:pPr>
        <w:pStyle w:val="10"/>
        <w:spacing w:before="32"/>
        <w:ind w:left="746"/>
      </w:pPr>
      <w:r>
        <w:rPr>
          <w:spacing w:val="-10"/>
        </w:rPr>
        <w:t>5</w:t>
      </w:r>
    </w:p>
    <w:p w14:paraId="007C5A27">
      <w:pPr>
        <w:pStyle w:val="10"/>
        <w:spacing w:before="60"/>
      </w:pPr>
    </w:p>
    <w:p w14:paraId="0CD6B51A">
      <w:pPr>
        <w:pStyle w:val="5"/>
        <w:spacing w:before="1"/>
      </w:pPr>
      <w:bookmarkStart w:id="2" w:name="Questions"/>
      <w:bookmarkEnd w:id="2"/>
      <w:r>
        <w:rPr>
          <w:color w:val="434343"/>
          <w:spacing w:val="-2"/>
        </w:rPr>
        <w:t>Questions</w:t>
      </w:r>
    </w:p>
    <w:p w14:paraId="67E79B4B">
      <w:pPr>
        <w:pStyle w:val="10"/>
        <w:spacing w:before="2"/>
        <w:rPr>
          <w:sz w:val="28"/>
        </w:rPr>
      </w:pPr>
    </w:p>
    <w:p w14:paraId="774CB0C3">
      <w:pPr>
        <w:pStyle w:val="12"/>
        <w:numPr>
          <w:ilvl w:val="0"/>
          <w:numId w:val="2"/>
        </w:numPr>
        <w:tabs>
          <w:tab w:val="left" w:pos="1451"/>
        </w:tabs>
        <w:spacing w:before="1" w:after="0" w:line="240" w:lineRule="auto"/>
        <w:ind w:left="1451" w:right="0" w:hanging="359"/>
        <w:jc w:val="left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expanded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iteration?</w:t>
      </w:r>
    </w:p>
    <w:p w14:paraId="72F5BF13">
      <w:pPr>
        <w:pStyle w:val="12"/>
        <w:numPr>
          <w:ilvl w:val="0"/>
          <w:numId w:val="2"/>
        </w:numPr>
        <w:tabs>
          <w:tab w:val="left" w:pos="1451"/>
        </w:tabs>
        <w:spacing w:before="0" w:after="0" w:line="240" w:lineRule="auto"/>
        <w:ind w:left="1451" w:right="0" w:hanging="359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states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total?</w:t>
      </w:r>
    </w:p>
    <w:p w14:paraId="3EEDC124">
      <w:pPr>
        <w:pStyle w:val="12"/>
        <w:numPr>
          <w:ilvl w:val="0"/>
          <w:numId w:val="2"/>
        </w:numPr>
        <w:tabs>
          <w:tab w:val="left" w:pos="1451"/>
        </w:tabs>
        <w:spacing w:before="0" w:after="0" w:line="240" w:lineRule="auto"/>
        <w:ind w:left="1451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complete solution</w:t>
      </w:r>
      <w:r>
        <w:rPr>
          <w:spacing w:val="-1"/>
          <w:sz w:val="24"/>
        </w:rPr>
        <w:t xml:space="preserve"> </w:t>
      </w:r>
      <w:r>
        <w:rPr>
          <w:sz w:val="24"/>
        </w:rPr>
        <w:t>path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initial state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goal </w:t>
      </w:r>
      <w:r>
        <w:rPr>
          <w:spacing w:val="-2"/>
          <w:sz w:val="24"/>
        </w:rPr>
        <w:t>state.</w:t>
      </w:r>
    </w:p>
    <w:p w14:paraId="06B7C66C">
      <w:pPr>
        <w:pStyle w:val="12"/>
        <w:numPr>
          <w:ilvl w:val="0"/>
          <w:numId w:val="2"/>
        </w:numPr>
        <w:tabs>
          <w:tab w:val="left" w:pos="1451"/>
        </w:tabs>
        <w:spacing w:before="0" w:after="0" w:line="240" w:lineRule="auto"/>
        <w:ind w:left="1451" w:right="0" w:hanging="359"/>
        <w:jc w:val="left"/>
        <w:rPr>
          <w:sz w:val="24"/>
        </w:rPr>
      </w:pP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BFS</w:t>
      </w:r>
      <w:r>
        <w:rPr>
          <w:spacing w:val="-1"/>
          <w:sz w:val="24"/>
        </w:rPr>
        <w:t xml:space="preserve"> </w:t>
      </w:r>
      <w:r>
        <w:rPr>
          <w:sz w:val="24"/>
        </w:rPr>
        <w:t>always 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shortest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unweighted</w:t>
      </w:r>
      <w:r>
        <w:rPr>
          <w:spacing w:val="-1"/>
          <w:sz w:val="24"/>
        </w:rPr>
        <w:t xml:space="preserve"> </w:t>
      </w:r>
      <w:r>
        <w:rPr>
          <w:sz w:val="24"/>
        </w:rPr>
        <w:t>8-puzzle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problem?</w:t>
      </w:r>
    </w:p>
    <w:p w14:paraId="0641B7B0">
      <w:pPr>
        <w:pStyle w:val="10"/>
      </w:pPr>
    </w:p>
    <w:p w14:paraId="08A2FAB9">
      <w:pPr>
        <w:pStyle w:val="10"/>
      </w:pPr>
    </w:p>
    <w:p w14:paraId="179BF962">
      <w:pPr>
        <w:pStyle w:val="10"/>
        <w:spacing w:before="211"/>
      </w:pPr>
    </w:p>
    <w:p w14:paraId="2FFE754C">
      <w:pPr>
        <w:pStyle w:val="3"/>
      </w:pPr>
      <w:r>
        <w:rPr>
          <w:color w:val="1A1F2C"/>
        </w:rPr>
        <w:t>Graph</w:t>
      </w:r>
      <w:r>
        <w:rPr>
          <w:color w:val="1A1F2C"/>
          <w:spacing w:val="-11"/>
        </w:rPr>
        <w:t xml:space="preserve"> </w:t>
      </w:r>
      <w:r>
        <w:rPr>
          <w:color w:val="1A1F2C"/>
        </w:rPr>
        <w:t>Search</w:t>
      </w:r>
      <w:r>
        <w:rPr>
          <w:color w:val="1A1F2C"/>
          <w:spacing w:val="-10"/>
        </w:rPr>
        <w:t xml:space="preserve"> </w:t>
      </w:r>
      <w:r>
        <w:rPr>
          <w:color w:val="1A1F2C"/>
        </w:rPr>
        <w:t>&amp;</w:t>
      </w:r>
      <w:r>
        <w:rPr>
          <w:color w:val="1A1F2C"/>
          <w:spacing w:val="-7"/>
        </w:rPr>
        <w:t xml:space="preserve"> </w:t>
      </w:r>
      <w:r>
        <w:rPr>
          <w:color w:val="1A1F2C"/>
        </w:rPr>
        <w:t>8-Puzzle</w:t>
      </w:r>
      <w:r>
        <w:rPr>
          <w:color w:val="1A1F2C"/>
          <w:spacing w:val="-9"/>
        </w:rPr>
        <w:t xml:space="preserve"> </w:t>
      </w:r>
      <w:r>
        <w:rPr>
          <w:color w:val="1A1F2C"/>
        </w:rPr>
        <w:t>Problem</w:t>
      </w:r>
      <w:r>
        <w:rPr>
          <w:color w:val="1A1F2C"/>
          <w:spacing w:val="-8"/>
        </w:rPr>
        <w:t xml:space="preserve"> </w:t>
      </w:r>
      <w:r>
        <w:rPr>
          <w:color w:val="1A1F2C"/>
          <w:spacing w:val="-2"/>
        </w:rPr>
        <w:t>Solutions</w:t>
      </w:r>
    </w:p>
    <w:p w14:paraId="1766F2F3">
      <w:pPr>
        <w:spacing w:before="209" w:line="460" w:lineRule="atLeast"/>
        <w:ind w:left="732" w:right="6852" w:firstLine="0"/>
        <w:jc w:val="left"/>
        <w:rPr>
          <w:b/>
          <w:sz w:val="24"/>
        </w:rPr>
      </w:pPr>
      <w:bookmarkStart w:id="3" w:name="1 – Breadth-First Search (BFS)"/>
      <w:bookmarkEnd w:id="3"/>
      <w:r>
        <w:rPr>
          <w:b/>
          <w:color w:val="2C3747"/>
          <w:sz w:val="24"/>
        </w:rPr>
        <w:t>1</w:t>
      </w:r>
      <w:r>
        <w:rPr>
          <w:b/>
          <w:color w:val="2C3747"/>
          <w:spacing w:val="-9"/>
          <w:sz w:val="24"/>
        </w:rPr>
        <w:t xml:space="preserve"> </w:t>
      </w:r>
      <w:r>
        <w:rPr>
          <w:b/>
          <w:color w:val="2C3747"/>
          <w:sz w:val="24"/>
        </w:rPr>
        <w:t>–</w:t>
      </w:r>
      <w:r>
        <w:rPr>
          <w:b/>
          <w:color w:val="2C3747"/>
          <w:spacing w:val="-9"/>
          <w:sz w:val="24"/>
        </w:rPr>
        <w:t xml:space="preserve"> </w:t>
      </w:r>
      <w:r>
        <w:rPr>
          <w:b/>
          <w:color w:val="2C3747"/>
          <w:sz w:val="24"/>
        </w:rPr>
        <w:t>Breadth-First</w:t>
      </w:r>
      <w:r>
        <w:rPr>
          <w:b/>
          <w:color w:val="2C3747"/>
          <w:spacing w:val="-9"/>
          <w:sz w:val="24"/>
        </w:rPr>
        <w:t xml:space="preserve"> </w:t>
      </w:r>
      <w:r>
        <w:rPr>
          <w:b/>
          <w:color w:val="2C3747"/>
          <w:sz w:val="24"/>
        </w:rPr>
        <w:t>Search</w:t>
      </w:r>
      <w:r>
        <w:rPr>
          <w:b/>
          <w:color w:val="2C3747"/>
          <w:spacing w:val="-9"/>
          <w:sz w:val="24"/>
        </w:rPr>
        <w:t xml:space="preserve"> </w:t>
      </w:r>
      <w:r>
        <w:rPr>
          <w:b/>
          <w:color w:val="2C3747"/>
          <w:sz w:val="24"/>
        </w:rPr>
        <w:t xml:space="preserve">(BFS) </w:t>
      </w:r>
      <w:r>
        <w:rPr>
          <w:b/>
          <w:color w:val="2C3747"/>
          <w:spacing w:val="-2"/>
          <w:sz w:val="24"/>
        </w:rPr>
        <w:t>Question:</w:t>
      </w:r>
    </w:p>
    <w:p w14:paraId="7740CB2D">
      <w:pPr>
        <w:pStyle w:val="10"/>
        <w:spacing w:before="116" w:line="333" w:lineRule="auto"/>
        <w:ind w:left="1032" w:right="7197" w:hanging="300"/>
      </w:pPr>
      <w:r>
        <w:rPr>
          <w:color w:val="2C3747"/>
        </w:rPr>
        <w:t>Consider</w:t>
      </w:r>
      <w:r>
        <w:rPr>
          <w:color w:val="2C3747"/>
          <w:spacing w:val="-13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14"/>
        </w:rPr>
        <w:t xml:space="preserve"> </w:t>
      </w:r>
      <w:r>
        <w:rPr>
          <w:color w:val="2C3747"/>
        </w:rPr>
        <w:t>following</w:t>
      </w:r>
      <w:r>
        <w:rPr>
          <w:color w:val="2C3747"/>
          <w:spacing w:val="-13"/>
        </w:rPr>
        <w:t xml:space="preserve"> </w:t>
      </w:r>
      <w:r>
        <w:rPr>
          <w:color w:val="2C3747"/>
        </w:rPr>
        <w:t xml:space="preserve">graph: </w:t>
      </w:r>
      <w:r>
        <w:rPr>
          <w:color w:val="2C3747"/>
          <w:spacing w:val="-10"/>
        </w:rPr>
        <w:t>A</w:t>
      </w:r>
    </w:p>
    <w:p w14:paraId="221DEF77">
      <w:pPr>
        <w:spacing w:before="4"/>
        <w:ind w:left="1032" w:right="0" w:firstLine="0"/>
        <w:jc w:val="left"/>
        <w:rPr>
          <w:sz w:val="24"/>
        </w:rPr>
      </w:pPr>
      <w:r>
        <w:rPr>
          <w:color w:val="2C3747"/>
          <w:sz w:val="24"/>
        </w:rPr>
        <w:t xml:space="preserve">/ </w:t>
      </w:r>
      <w:r>
        <w:rPr>
          <w:color w:val="2C3747"/>
          <w:spacing w:val="-10"/>
          <w:sz w:val="24"/>
        </w:rPr>
        <w:t>\</w:t>
      </w:r>
    </w:p>
    <w:p w14:paraId="76CCFEA5">
      <w:pPr>
        <w:pStyle w:val="7"/>
        <w:spacing w:before="108"/>
        <w:ind w:left="972"/>
        <w:jc w:val="left"/>
      </w:pPr>
      <w:r>
        <w:rPr>
          <w:color w:val="2C3747"/>
        </w:rPr>
        <w:t>B</w:t>
      </w:r>
      <w:r>
        <w:rPr>
          <w:color w:val="2C3747"/>
          <w:spacing w:val="30"/>
        </w:rPr>
        <w:t xml:space="preserve">  </w:t>
      </w:r>
      <w:r>
        <w:rPr>
          <w:color w:val="2C3747"/>
          <w:spacing w:val="-10"/>
        </w:rPr>
        <w:t>C</w:t>
      </w:r>
    </w:p>
    <w:p w14:paraId="5231EF5B">
      <w:pPr>
        <w:spacing w:before="110"/>
        <w:ind w:left="912" w:right="0" w:firstLine="0"/>
        <w:jc w:val="left"/>
        <w:rPr>
          <w:sz w:val="24"/>
        </w:rPr>
      </w:pPr>
      <w:r>
        <w:rPr>
          <w:color w:val="2C3747"/>
          <w:sz w:val="24"/>
        </w:rPr>
        <w:t>/ \</w:t>
      </w:r>
      <w:r>
        <w:rPr>
          <w:color w:val="2C3747"/>
          <w:spacing w:val="60"/>
          <w:sz w:val="24"/>
        </w:rPr>
        <w:t xml:space="preserve"> </w:t>
      </w:r>
      <w:r>
        <w:rPr>
          <w:color w:val="2C3747"/>
          <w:sz w:val="24"/>
        </w:rPr>
        <w:t xml:space="preserve">/ </w:t>
      </w:r>
      <w:r>
        <w:rPr>
          <w:color w:val="2C3747"/>
          <w:spacing w:val="-10"/>
          <w:sz w:val="24"/>
        </w:rPr>
        <w:t>\</w:t>
      </w:r>
    </w:p>
    <w:p w14:paraId="12B87BF9">
      <w:pPr>
        <w:pStyle w:val="7"/>
        <w:spacing w:before="108"/>
        <w:ind w:left="852"/>
        <w:jc w:val="left"/>
      </w:pPr>
      <w:r>
        <w:rPr>
          <w:color w:val="2C3747"/>
        </w:rPr>
        <w:t>D</w:t>
      </w:r>
      <w:r>
        <w:rPr>
          <w:color w:val="2C3747"/>
          <w:spacing w:val="59"/>
        </w:rPr>
        <w:t xml:space="preserve"> </w:t>
      </w:r>
      <w:r>
        <w:rPr>
          <w:color w:val="2C3747"/>
        </w:rPr>
        <w:t>E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F</w:t>
      </w:r>
      <w:r>
        <w:rPr>
          <w:color w:val="2C3747"/>
          <w:spacing w:val="58"/>
        </w:rPr>
        <w:t xml:space="preserve"> </w:t>
      </w:r>
      <w:r>
        <w:rPr>
          <w:color w:val="2C3747"/>
          <w:spacing w:val="-10"/>
        </w:rPr>
        <w:t>G</w:t>
      </w:r>
    </w:p>
    <w:p w14:paraId="156D7597">
      <w:pPr>
        <w:pStyle w:val="10"/>
        <w:spacing w:before="111" w:line="333" w:lineRule="auto"/>
        <w:ind w:left="732" w:right="1103"/>
      </w:pPr>
      <w:r>
        <w:rPr>
          <w:color w:val="2C3747"/>
        </w:rPr>
        <w:t>Task: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Starting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from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node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perform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Breadth-First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Search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(BFS).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Complete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 xml:space="preserve">following </w:t>
      </w:r>
      <w:r>
        <w:rPr>
          <w:color w:val="2C3747"/>
          <w:spacing w:val="-2"/>
        </w:rPr>
        <w:t>table.</w:t>
      </w:r>
    </w:p>
    <w:p w14:paraId="2D20CBC9">
      <w:pPr>
        <w:pStyle w:val="12"/>
        <w:numPr>
          <w:ilvl w:val="0"/>
          <w:numId w:val="3"/>
        </w:numPr>
        <w:tabs>
          <w:tab w:val="left" w:pos="1451"/>
        </w:tabs>
        <w:spacing w:before="3" w:after="0" w:line="240" w:lineRule="auto"/>
        <w:ind w:left="1451" w:right="0" w:hanging="359"/>
        <w:jc w:val="left"/>
        <w:rPr>
          <w:b/>
          <w:sz w:val="24"/>
        </w:rPr>
      </w:pPr>
      <w:r>
        <w:rPr>
          <w:b/>
          <w:color w:val="2C3747"/>
          <w:sz w:val="24"/>
        </w:rPr>
        <w:t>Write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the</w:t>
      </w:r>
      <w:r>
        <w:rPr>
          <w:b/>
          <w:color w:val="2C3747"/>
          <w:spacing w:val="-1"/>
          <w:sz w:val="24"/>
        </w:rPr>
        <w:t xml:space="preserve"> </w:t>
      </w:r>
      <w:r>
        <w:rPr>
          <w:b/>
          <w:color w:val="2C3747"/>
          <w:sz w:val="24"/>
        </w:rPr>
        <w:t>BFS</w:t>
      </w:r>
      <w:r>
        <w:rPr>
          <w:b/>
          <w:color w:val="2C3747"/>
          <w:spacing w:val="-1"/>
          <w:sz w:val="24"/>
        </w:rPr>
        <w:t xml:space="preserve"> </w:t>
      </w:r>
      <w:r>
        <w:rPr>
          <w:b/>
          <w:color w:val="2C3747"/>
          <w:sz w:val="24"/>
        </w:rPr>
        <w:t xml:space="preserve">traversal </w:t>
      </w:r>
      <w:r>
        <w:rPr>
          <w:b/>
          <w:color w:val="2C3747"/>
          <w:spacing w:val="-2"/>
          <w:sz w:val="24"/>
        </w:rPr>
        <w:t>order.</w:t>
      </w:r>
    </w:p>
    <w:p w14:paraId="71DCAF3E">
      <w:pPr>
        <w:pStyle w:val="12"/>
        <w:numPr>
          <w:ilvl w:val="0"/>
          <w:numId w:val="3"/>
        </w:numPr>
        <w:tabs>
          <w:tab w:val="left" w:pos="1451"/>
        </w:tabs>
        <w:spacing w:before="109" w:after="0" w:line="336" w:lineRule="auto"/>
        <w:ind w:left="732" w:right="4860" w:firstLine="360"/>
        <w:jc w:val="left"/>
        <w:rPr>
          <w:b/>
          <w:sz w:val="24"/>
        </w:rPr>
      </w:pPr>
      <w:r>
        <w:rPr>
          <w:b/>
          <w:color w:val="2C3747"/>
          <w:sz w:val="24"/>
        </w:rPr>
        <w:t>Show</w:t>
      </w:r>
      <w:r>
        <w:rPr>
          <w:b/>
          <w:color w:val="2C3747"/>
          <w:spacing w:val="-7"/>
          <w:sz w:val="24"/>
        </w:rPr>
        <w:t xml:space="preserve"> </w:t>
      </w:r>
      <w:r>
        <w:rPr>
          <w:b/>
          <w:color w:val="2C3747"/>
          <w:sz w:val="24"/>
        </w:rPr>
        <w:t>the</w:t>
      </w:r>
      <w:r>
        <w:rPr>
          <w:b/>
          <w:color w:val="2C3747"/>
          <w:spacing w:val="-7"/>
          <w:sz w:val="24"/>
        </w:rPr>
        <w:t xml:space="preserve"> </w:t>
      </w:r>
      <w:r>
        <w:rPr>
          <w:b/>
          <w:color w:val="2C3747"/>
          <w:sz w:val="24"/>
        </w:rPr>
        <w:t>queue</w:t>
      </w:r>
      <w:r>
        <w:rPr>
          <w:b/>
          <w:color w:val="2C3747"/>
          <w:spacing w:val="-7"/>
          <w:sz w:val="24"/>
        </w:rPr>
        <w:t xml:space="preserve"> </w:t>
      </w:r>
      <w:r>
        <w:rPr>
          <w:b/>
          <w:color w:val="2C3747"/>
          <w:sz w:val="24"/>
        </w:rPr>
        <w:t>contents</w:t>
      </w:r>
      <w:r>
        <w:rPr>
          <w:b/>
          <w:color w:val="2C3747"/>
          <w:spacing w:val="-7"/>
          <w:sz w:val="24"/>
        </w:rPr>
        <w:t xml:space="preserve"> </w:t>
      </w:r>
      <w:r>
        <w:rPr>
          <w:b/>
          <w:color w:val="2C3747"/>
          <w:sz w:val="24"/>
        </w:rPr>
        <w:t>after</w:t>
      </w:r>
      <w:r>
        <w:rPr>
          <w:b/>
          <w:color w:val="2C3747"/>
          <w:spacing w:val="-6"/>
          <w:sz w:val="24"/>
        </w:rPr>
        <w:t xml:space="preserve"> </w:t>
      </w:r>
      <w:r>
        <w:rPr>
          <w:b/>
          <w:color w:val="2C3747"/>
          <w:sz w:val="24"/>
        </w:rPr>
        <w:t>each</w:t>
      </w:r>
      <w:r>
        <w:rPr>
          <w:b/>
          <w:color w:val="2C3747"/>
          <w:spacing w:val="-6"/>
          <w:sz w:val="24"/>
        </w:rPr>
        <w:t xml:space="preserve"> </w:t>
      </w:r>
      <w:r>
        <w:rPr>
          <w:b/>
          <w:color w:val="2C3747"/>
          <w:sz w:val="24"/>
        </w:rPr>
        <w:t xml:space="preserve">iteration. </w:t>
      </w:r>
      <w:r>
        <w:rPr>
          <w:b/>
          <w:color w:val="2C3747"/>
          <w:spacing w:val="-2"/>
          <w:sz w:val="24"/>
        </w:rPr>
        <w:t>Answer:</w:t>
      </w:r>
    </w:p>
    <w:p w14:paraId="70478FCC">
      <w:pPr>
        <w:pStyle w:val="10"/>
        <w:spacing w:line="336" w:lineRule="auto"/>
        <w:ind w:left="732" w:right="1103"/>
      </w:pPr>
      <w:r>
        <w:rPr>
          <w:color w:val="2C3747"/>
        </w:rPr>
        <w:t>Assuming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standard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left-to-right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expansion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where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left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child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enqueued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before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 xml:space="preserve">right </w:t>
      </w:r>
      <w:r>
        <w:rPr>
          <w:color w:val="2C3747"/>
          <w:spacing w:val="-2"/>
        </w:rPr>
        <w:t>child.</w:t>
      </w:r>
    </w:p>
    <w:p w14:paraId="1625E74D">
      <w:pPr>
        <w:pStyle w:val="10"/>
        <w:spacing w:after="0" w:line="336" w:lineRule="auto"/>
        <w:sectPr>
          <w:pgSz w:w="11910" w:h="16840"/>
          <w:pgMar w:top="1360" w:right="283" w:bottom="280" w:left="708" w:header="720" w:footer="720" w:gutter="0"/>
          <w:cols w:space="720" w:num="1"/>
        </w:sectPr>
      </w:pPr>
    </w:p>
    <w:tbl>
      <w:tblPr>
        <w:tblStyle w:val="9"/>
        <w:tblW w:w="0" w:type="auto"/>
        <w:tblInd w:w="4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3118"/>
        <w:gridCol w:w="2127"/>
      </w:tblGrid>
      <w:tr w14:paraId="24C68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418" w:type="dxa"/>
            <w:shd w:val="clear" w:color="auto" w:fill="F7F9FB"/>
          </w:tcPr>
          <w:p w14:paraId="1610A72D">
            <w:pPr>
              <w:pStyle w:val="13"/>
              <w:rPr>
                <w:b/>
                <w:sz w:val="24"/>
              </w:rPr>
            </w:pPr>
            <w:r>
              <w:rPr>
                <w:b/>
                <w:color w:val="495468"/>
                <w:spacing w:val="-2"/>
                <w:sz w:val="24"/>
              </w:rPr>
              <w:t>Iteration</w:t>
            </w:r>
          </w:p>
        </w:tc>
        <w:tc>
          <w:tcPr>
            <w:tcW w:w="3118" w:type="dxa"/>
            <w:shd w:val="clear" w:color="auto" w:fill="F7F9FB"/>
          </w:tcPr>
          <w:p w14:paraId="273D9EB8">
            <w:pPr>
              <w:pStyle w:val="13"/>
              <w:rPr>
                <w:b/>
                <w:sz w:val="24"/>
              </w:rPr>
            </w:pPr>
            <w:r>
              <w:rPr>
                <w:b/>
                <w:color w:val="495468"/>
                <w:sz w:val="24"/>
              </w:rPr>
              <w:t>Queue</w:t>
            </w:r>
            <w:r>
              <w:rPr>
                <w:b/>
                <w:color w:val="495468"/>
                <w:spacing w:val="-4"/>
                <w:sz w:val="24"/>
              </w:rPr>
              <w:t xml:space="preserve"> </w:t>
            </w:r>
            <w:r>
              <w:rPr>
                <w:b/>
                <w:color w:val="495468"/>
                <w:sz w:val="24"/>
              </w:rPr>
              <w:t>(After</w:t>
            </w:r>
            <w:r>
              <w:rPr>
                <w:b/>
                <w:color w:val="495468"/>
                <w:spacing w:val="-3"/>
                <w:sz w:val="24"/>
              </w:rPr>
              <w:t xml:space="preserve"> </w:t>
            </w:r>
            <w:r>
              <w:rPr>
                <w:b/>
                <w:color w:val="495468"/>
                <w:spacing w:val="-2"/>
                <w:sz w:val="24"/>
              </w:rPr>
              <w:t>Expansion)</w:t>
            </w:r>
          </w:p>
        </w:tc>
        <w:tc>
          <w:tcPr>
            <w:tcW w:w="2127" w:type="dxa"/>
            <w:shd w:val="clear" w:color="auto" w:fill="F7F9FB"/>
          </w:tcPr>
          <w:p w14:paraId="4647372B">
            <w:pPr>
              <w:pStyle w:val="13"/>
              <w:rPr>
                <w:b/>
                <w:sz w:val="24"/>
              </w:rPr>
            </w:pPr>
            <w:r>
              <w:rPr>
                <w:b/>
                <w:color w:val="495468"/>
                <w:sz w:val="24"/>
              </w:rPr>
              <w:t>Visited</w:t>
            </w:r>
            <w:r>
              <w:rPr>
                <w:b/>
                <w:color w:val="495468"/>
                <w:spacing w:val="-2"/>
                <w:sz w:val="24"/>
              </w:rPr>
              <w:t xml:space="preserve"> </w:t>
            </w:r>
            <w:r>
              <w:rPr>
                <w:b/>
                <w:color w:val="495468"/>
                <w:spacing w:val="-4"/>
                <w:sz w:val="24"/>
              </w:rPr>
              <w:t>Node</w:t>
            </w:r>
          </w:p>
        </w:tc>
      </w:tr>
      <w:tr w14:paraId="247CD3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418" w:type="dxa"/>
          </w:tcPr>
          <w:p w14:paraId="10B288D8">
            <w:pPr>
              <w:pStyle w:val="1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118" w:type="dxa"/>
          </w:tcPr>
          <w:p w14:paraId="405EA247">
            <w:pPr>
              <w:pStyle w:val="13"/>
              <w:rPr>
                <w:sz w:val="24"/>
              </w:rPr>
            </w:pPr>
            <w:r>
              <w:rPr>
                <w:sz w:val="24"/>
              </w:rPr>
              <w:t xml:space="preserve">[B, </w:t>
            </w:r>
            <w:r>
              <w:rPr>
                <w:spacing w:val="-5"/>
                <w:sz w:val="24"/>
              </w:rPr>
              <w:t>C]</w:t>
            </w:r>
          </w:p>
        </w:tc>
        <w:tc>
          <w:tcPr>
            <w:tcW w:w="2127" w:type="dxa"/>
          </w:tcPr>
          <w:p w14:paraId="0F0AAA30">
            <w:pPr>
              <w:pStyle w:val="13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14:paraId="1239A4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418" w:type="dxa"/>
          </w:tcPr>
          <w:p w14:paraId="0E26DDCE">
            <w:pPr>
              <w:pStyle w:val="1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118" w:type="dxa"/>
          </w:tcPr>
          <w:p w14:paraId="1359D9AB">
            <w:pPr>
              <w:pStyle w:val="13"/>
              <w:rPr>
                <w:sz w:val="24"/>
              </w:rPr>
            </w:pPr>
            <w:r>
              <w:rPr>
                <w:sz w:val="24"/>
              </w:rPr>
              <w:t xml:space="preserve">[C, D, </w:t>
            </w:r>
            <w:r>
              <w:rPr>
                <w:spacing w:val="-5"/>
                <w:sz w:val="24"/>
              </w:rPr>
              <w:t>E]</w:t>
            </w:r>
          </w:p>
        </w:tc>
        <w:tc>
          <w:tcPr>
            <w:tcW w:w="2127" w:type="dxa"/>
          </w:tcPr>
          <w:p w14:paraId="1B09B8A3">
            <w:pPr>
              <w:pStyle w:val="13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</w:tr>
      <w:tr w14:paraId="3AD21B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418" w:type="dxa"/>
          </w:tcPr>
          <w:p w14:paraId="31F4CB45">
            <w:pPr>
              <w:pStyle w:val="1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118" w:type="dxa"/>
          </w:tcPr>
          <w:p w14:paraId="15F05E4A">
            <w:pPr>
              <w:pStyle w:val="13"/>
              <w:rPr>
                <w:sz w:val="24"/>
              </w:rPr>
            </w:pPr>
            <w:r>
              <w:rPr>
                <w:sz w:val="24"/>
              </w:rPr>
              <w:t>[D,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G]</w:t>
            </w:r>
          </w:p>
        </w:tc>
        <w:tc>
          <w:tcPr>
            <w:tcW w:w="2127" w:type="dxa"/>
          </w:tcPr>
          <w:p w14:paraId="0228E007">
            <w:pPr>
              <w:pStyle w:val="13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</w:tr>
      <w:tr w14:paraId="3A8AFF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1418" w:type="dxa"/>
          </w:tcPr>
          <w:p w14:paraId="0A4A1FF5">
            <w:pPr>
              <w:pStyle w:val="1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18" w:type="dxa"/>
          </w:tcPr>
          <w:p w14:paraId="48D8FCFE">
            <w:pPr>
              <w:pStyle w:val="13"/>
              <w:rPr>
                <w:sz w:val="24"/>
              </w:rPr>
            </w:pPr>
            <w:r>
              <w:rPr>
                <w:sz w:val="24"/>
              </w:rPr>
              <w:t>[E,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G]</w:t>
            </w:r>
          </w:p>
        </w:tc>
        <w:tc>
          <w:tcPr>
            <w:tcW w:w="2127" w:type="dxa"/>
          </w:tcPr>
          <w:p w14:paraId="6F966032">
            <w:pPr>
              <w:pStyle w:val="13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</w:tr>
      <w:tr w14:paraId="5ED663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1418" w:type="dxa"/>
          </w:tcPr>
          <w:p w14:paraId="637D5D23">
            <w:pPr>
              <w:pStyle w:val="1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118" w:type="dxa"/>
          </w:tcPr>
          <w:p w14:paraId="7D074DE1">
            <w:pPr>
              <w:pStyle w:val="13"/>
              <w:rPr>
                <w:sz w:val="24"/>
              </w:rPr>
            </w:pPr>
            <w:r>
              <w:rPr>
                <w:sz w:val="24"/>
              </w:rPr>
              <w:t>[F,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G]</w:t>
            </w:r>
          </w:p>
        </w:tc>
        <w:tc>
          <w:tcPr>
            <w:tcW w:w="2127" w:type="dxa"/>
          </w:tcPr>
          <w:p w14:paraId="2EDE8128">
            <w:pPr>
              <w:pStyle w:val="13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</w:tr>
      <w:tr w14:paraId="71ABCF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418" w:type="dxa"/>
          </w:tcPr>
          <w:p w14:paraId="2B2433CC">
            <w:pPr>
              <w:pStyle w:val="1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118" w:type="dxa"/>
          </w:tcPr>
          <w:p w14:paraId="769AB68D">
            <w:pPr>
              <w:pStyle w:val="13"/>
              <w:rPr>
                <w:sz w:val="24"/>
              </w:rPr>
            </w:pPr>
            <w:r>
              <w:rPr>
                <w:spacing w:val="-5"/>
                <w:sz w:val="24"/>
              </w:rPr>
              <w:t>[G]</w:t>
            </w:r>
          </w:p>
        </w:tc>
        <w:tc>
          <w:tcPr>
            <w:tcW w:w="2127" w:type="dxa"/>
          </w:tcPr>
          <w:p w14:paraId="6D7AD45D">
            <w:pPr>
              <w:pStyle w:val="13"/>
              <w:rPr>
                <w:sz w:val="24"/>
              </w:rPr>
            </w:pPr>
            <w:r>
              <w:rPr>
                <w:spacing w:val="-10"/>
                <w:sz w:val="24"/>
              </w:rPr>
              <w:t>F</w:t>
            </w:r>
          </w:p>
        </w:tc>
      </w:tr>
      <w:tr w14:paraId="43709A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1418" w:type="dxa"/>
          </w:tcPr>
          <w:p w14:paraId="25DCA688">
            <w:pPr>
              <w:pStyle w:val="1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118" w:type="dxa"/>
          </w:tcPr>
          <w:p w14:paraId="77FD3685">
            <w:pPr>
              <w:pStyle w:val="13"/>
              <w:rPr>
                <w:sz w:val="24"/>
              </w:rPr>
            </w:pPr>
            <w:r>
              <w:rPr>
                <w:sz w:val="24"/>
              </w:rPr>
              <w:t xml:space="preserve">[ </w:t>
            </w:r>
            <w:r>
              <w:rPr>
                <w:spacing w:val="-10"/>
                <w:sz w:val="24"/>
              </w:rPr>
              <w:t>]</w:t>
            </w:r>
          </w:p>
        </w:tc>
        <w:tc>
          <w:tcPr>
            <w:tcW w:w="2127" w:type="dxa"/>
          </w:tcPr>
          <w:p w14:paraId="6F3A9657">
            <w:pPr>
              <w:pStyle w:val="13"/>
              <w:rPr>
                <w:sz w:val="24"/>
              </w:rPr>
            </w:pPr>
            <w:r>
              <w:rPr>
                <w:spacing w:val="-10"/>
                <w:sz w:val="24"/>
              </w:rPr>
              <w:t>G</w:t>
            </w:r>
          </w:p>
        </w:tc>
      </w:tr>
    </w:tbl>
    <w:p w14:paraId="3A06D20E">
      <w:pPr>
        <w:pStyle w:val="10"/>
        <w:spacing w:before="126"/>
      </w:pPr>
    </w:p>
    <w:p w14:paraId="57E75381">
      <w:pPr>
        <w:pStyle w:val="12"/>
        <w:numPr>
          <w:ilvl w:val="0"/>
          <w:numId w:val="4"/>
        </w:numPr>
        <w:tabs>
          <w:tab w:val="left" w:pos="1451"/>
        </w:tabs>
        <w:spacing w:before="0" w:after="0" w:line="240" w:lineRule="auto"/>
        <w:ind w:left="1451" w:right="0" w:hanging="359"/>
        <w:jc w:val="left"/>
        <w:rPr>
          <w:b/>
          <w:sz w:val="24"/>
        </w:rPr>
      </w:pPr>
      <w:r>
        <w:rPr>
          <w:b/>
          <w:color w:val="2C3747"/>
          <w:sz w:val="24"/>
        </w:rPr>
        <w:t>Write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the BFS</w:t>
      </w:r>
      <w:r>
        <w:rPr>
          <w:b/>
          <w:color w:val="2C3747"/>
          <w:spacing w:val="-1"/>
          <w:sz w:val="24"/>
        </w:rPr>
        <w:t xml:space="preserve"> </w:t>
      </w:r>
      <w:r>
        <w:rPr>
          <w:b/>
          <w:color w:val="2C3747"/>
          <w:sz w:val="24"/>
        </w:rPr>
        <w:t>traversal order:</w:t>
      </w:r>
      <w:r>
        <w:rPr>
          <w:b/>
          <w:color w:val="2C3747"/>
          <w:spacing w:val="-1"/>
          <w:sz w:val="24"/>
        </w:rPr>
        <w:t xml:space="preserve"> </w:t>
      </w:r>
      <w:r>
        <w:rPr>
          <w:b/>
          <w:color w:val="2C3747"/>
          <w:sz w:val="24"/>
        </w:rPr>
        <w:t>A, B,</w:t>
      </w:r>
      <w:r>
        <w:rPr>
          <w:b/>
          <w:color w:val="2C3747"/>
          <w:spacing w:val="-1"/>
          <w:sz w:val="24"/>
        </w:rPr>
        <w:t xml:space="preserve"> </w:t>
      </w:r>
      <w:r>
        <w:rPr>
          <w:b/>
          <w:color w:val="2C3747"/>
          <w:sz w:val="24"/>
        </w:rPr>
        <w:t>C, D,</w:t>
      </w:r>
      <w:r>
        <w:rPr>
          <w:b/>
          <w:color w:val="2C3747"/>
          <w:spacing w:val="-1"/>
          <w:sz w:val="24"/>
        </w:rPr>
        <w:t xml:space="preserve"> </w:t>
      </w:r>
      <w:r>
        <w:rPr>
          <w:b/>
          <w:color w:val="2C3747"/>
          <w:sz w:val="24"/>
        </w:rPr>
        <w:t xml:space="preserve">E, F, </w:t>
      </w:r>
      <w:r>
        <w:rPr>
          <w:b/>
          <w:color w:val="2C3747"/>
          <w:spacing w:val="-10"/>
          <w:sz w:val="24"/>
        </w:rPr>
        <w:t>G</w:t>
      </w:r>
    </w:p>
    <w:p w14:paraId="3C9B3813">
      <w:pPr>
        <w:pStyle w:val="12"/>
        <w:numPr>
          <w:ilvl w:val="0"/>
          <w:numId w:val="4"/>
        </w:numPr>
        <w:tabs>
          <w:tab w:val="left" w:pos="1452"/>
        </w:tabs>
        <w:spacing w:before="109" w:after="0" w:line="336" w:lineRule="auto"/>
        <w:ind w:left="1452" w:right="1409" w:hanging="360"/>
        <w:jc w:val="left"/>
        <w:rPr>
          <w:b/>
          <w:sz w:val="24"/>
        </w:rPr>
      </w:pPr>
      <w:r>
        <w:rPr>
          <w:b/>
          <w:color w:val="2C3747"/>
          <w:sz w:val="24"/>
        </w:rPr>
        <w:t>Show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>the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>queue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>contents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>after</w:t>
      </w:r>
      <w:r>
        <w:rPr>
          <w:b/>
          <w:color w:val="2C3747"/>
          <w:spacing w:val="-2"/>
          <w:sz w:val="24"/>
        </w:rPr>
        <w:t xml:space="preserve"> </w:t>
      </w:r>
      <w:r>
        <w:rPr>
          <w:b/>
          <w:color w:val="2C3747"/>
          <w:sz w:val="24"/>
        </w:rPr>
        <w:t>each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iteration: (Refer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>to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the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>"Queue"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column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in the table above).</w:t>
      </w:r>
    </w:p>
    <w:p w14:paraId="1CCF6EE5">
      <w:pPr>
        <w:pStyle w:val="12"/>
        <w:numPr>
          <w:ilvl w:val="0"/>
          <w:numId w:val="5"/>
        </w:numPr>
        <w:tabs>
          <w:tab w:val="left" w:pos="972"/>
        </w:tabs>
        <w:spacing w:before="174" w:after="0" w:line="460" w:lineRule="atLeast"/>
        <w:ind w:left="732" w:right="5965" w:firstLine="0"/>
        <w:jc w:val="left"/>
        <w:rPr>
          <w:b/>
          <w:sz w:val="24"/>
        </w:rPr>
      </w:pPr>
      <w:bookmarkStart w:id="4" w:name="2. Question 2 – Depth-First Search (DFS)"/>
      <w:bookmarkEnd w:id="4"/>
      <w:r>
        <w:rPr>
          <w:b/>
          <w:color w:val="2C3747"/>
          <w:sz w:val="24"/>
        </w:rPr>
        <w:t>Question</w:t>
      </w:r>
      <w:r>
        <w:rPr>
          <w:b/>
          <w:color w:val="2C3747"/>
          <w:spacing w:val="-8"/>
          <w:sz w:val="24"/>
        </w:rPr>
        <w:t xml:space="preserve"> </w:t>
      </w:r>
      <w:r>
        <w:rPr>
          <w:b/>
          <w:color w:val="2C3747"/>
          <w:sz w:val="24"/>
        </w:rPr>
        <w:t>2</w:t>
      </w:r>
      <w:r>
        <w:rPr>
          <w:b/>
          <w:color w:val="2C3747"/>
          <w:spacing w:val="-8"/>
          <w:sz w:val="24"/>
        </w:rPr>
        <w:t xml:space="preserve"> </w:t>
      </w:r>
      <w:r>
        <w:rPr>
          <w:b/>
          <w:color w:val="2C3747"/>
          <w:sz w:val="24"/>
        </w:rPr>
        <w:t>–</w:t>
      </w:r>
      <w:r>
        <w:rPr>
          <w:b/>
          <w:color w:val="2C3747"/>
          <w:spacing w:val="-8"/>
          <w:sz w:val="24"/>
        </w:rPr>
        <w:t xml:space="preserve"> </w:t>
      </w:r>
      <w:r>
        <w:rPr>
          <w:b/>
          <w:color w:val="2C3747"/>
          <w:sz w:val="24"/>
        </w:rPr>
        <w:t>Depth-First</w:t>
      </w:r>
      <w:r>
        <w:rPr>
          <w:b/>
          <w:color w:val="2C3747"/>
          <w:spacing w:val="-8"/>
          <w:sz w:val="24"/>
        </w:rPr>
        <w:t xml:space="preserve"> </w:t>
      </w:r>
      <w:r>
        <w:rPr>
          <w:b/>
          <w:color w:val="2C3747"/>
          <w:sz w:val="24"/>
        </w:rPr>
        <w:t>Search</w:t>
      </w:r>
      <w:r>
        <w:rPr>
          <w:b/>
          <w:color w:val="2C3747"/>
          <w:spacing w:val="-8"/>
          <w:sz w:val="24"/>
        </w:rPr>
        <w:t xml:space="preserve"> </w:t>
      </w:r>
      <w:r>
        <w:rPr>
          <w:b/>
          <w:color w:val="2C3747"/>
          <w:sz w:val="24"/>
        </w:rPr>
        <w:t xml:space="preserve">(DFS) </w:t>
      </w:r>
      <w:r>
        <w:rPr>
          <w:b/>
          <w:color w:val="2C3747"/>
          <w:spacing w:val="-2"/>
          <w:sz w:val="24"/>
        </w:rPr>
        <w:t>Question:</w:t>
      </w:r>
    </w:p>
    <w:p w14:paraId="57561A9F">
      <w:pPr>
        <w:spacing w:before="113" w:line="336" w:lineRule="auto"/>
        <w:ind w:left="732" w:right="1103" w:firstLine="0"/>
        <w:jc w:val="left"/>
        <w:rPr>
          <w:b/>
          <w:sz w:val="24"/>
        </w:rPr>
      </w:pPr>
      <w:r>
        <w:rPr>
          <w:b/>
          <w:color w:val="2C3747"/>
          <w:sz w:val="24"/>
        </w:rPr>
        <w:t>Using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the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same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>graph,</w:t>
      </w:r>
      <w:r>
        <w:rPr>
          <w:b/>
          <w:color w:val="2C3747"/>
          <w:spacing w:val="-6"/>
          <w:sz w:val="24"/>
        </w:rPr>
        <w:t xml:space="preserve"> </w:t>
      </w:r>
      <w:r>
        <w:rPr>
          <w:b/>
          <w:color w:val="2C3747"/>
          <w:sz w:val="24"/>
        </w:rPr>
        <w:t>perform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Depth-First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Search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(DFS)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starting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from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A.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Complete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 xml:space="preserve">the </w:t>
      </w:r>
      <w:r>
        <w:rPr>
          <w:b/>
          <w:color w:val="2C3747"/>
          <w:spacing w:val="-2"/>
          <w:sz w:val="24"/>
        </w:rPr>
        <w:t>table.</w:t>
      </w:r>
    </w:p>
    <w:p w14:paraId="56F30015">
      <w:pPr>
        <w:pStyle w:val="10"/>
        <w:spacing w:before="109"/>
        <w:rPr>
          <w:b/>
        </w:rPr>
      </w:pPr>
    </w:p>
    <w:p w14:paraId="410174B5">
      <w:pPr>
        <w:spacing w:before="0"/>
        <w:ind w:left="732" w:right="0" w:firstLine="0"/>
        <w:jc w:val="left"/>
        <w:rPr>
          <w:b/>
          <w:sz w:val="24"/>
        </w:rPr>
      </w:pPr>
      <w:r>
        <w:rPr>
          <w:b/>
          <w:color w:val="2C3747"/>
          <w:spacing w:val="-2"/>
          <w:sz w:val="24"/>
        </w:rPr>
        <w:t>Answer:</w:t>
      </w:r>
    </w:p>
    <w:p w14:paraId="39506B1B">
      <w:pPr>
        <w:pStyle w:val="10"/>
        <w:spacing w:before="108" w:line="336" w:lineRule="auto"/>
        <w:ind w:left="732" w:right="1149"/>
      </w:pPr>
      <w:r>
        <w:rPr>
          <w:color w:val="2C3747"/>
        </w:rPr>
        <w:t>Assuming standard left-to-right traversal. To achieve this using a stack, we push the right child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first,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then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left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child,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so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left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child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top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stack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 popped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next. In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the list below, the rightmost item is the top of the stack.</w:t>
      </w:r>
    </w:p>
    <w:p w14:paraId="25D273B9">
      <w:pPr>
        <w:pStyle w:val="10"/>
        <w:spacing w:before="155"/>
        <w:rPr>
          <w:sz w:val="20"/>
        </w:rPr>
      </w:pPr>
    </w:p>
    <w:tbl>
      <w:tblPr>
        <w:tblStyle w:val="9"/>
        <w:tblW w:w="0" w:type="auto"/>
        <w:tblInd w:w="4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2976"/>
        <w:gridCol w:w="3118"/>
      </w:tblGrid>
      <w:tr w14:paraId="51D49D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1" w:hRule="atLeast"/>
        </w:trPr>
        <w:tc>
          <w:tcPr>
            <w:tcW w:w="1555" w:type="dxa"/>
            <w:shd w:val="clear" w:color="auto" w:fill="F7F9FB"/>
          </w:tcPr>
          <w:p w14:paraId="333F4217">
            <w:pPr>
              <w:pStyle w:val="13"/>
              <w:spacing w:before="255"/>
              <w:rPr>
                <w:b/>
                <w:sz w:val="24"/>
              </w:rPr>
            </w:pPr>
            <w:r>
              <w:rPr>
                <w:b/>
                <w:color w:val="495468"/>
                <w:spacing w:val="-2"/>
                <w:sz w:val="24"/>
              </w:rPr>
              <w:t>Iteration</w:t>
            </w:r>
          </w:p>
        </w:tc>
        <w:tc>
          <w:tcPr>
            <w:tcW w:w="2976" w:type="dxa"/>
            <w:shd w:val="clear" w:color="auto" w:fill="F7F9FB"/>
          </w:tcPr>
          <w:p w14:paraId="760E2CCC">
            <w:pPr>
              <w:pStyle w:val="13"/>
              <w:rPr>
                <w:b/>
                <w:sz w:val="24"/>
              </w:rPr>
            </w:pPr>
            <w:r>
              <w:rPr>
                <w:b/>
                <w:color w:val="495468"/>
                <w:sz w:val="24"/>
              </w:rPr>
              <w:t>Stack</w:t>
            </w:r>
            <w:r>
              <w:rPr>
                <w:b/>
                <w:color w:val="495468"/>
                <w:spacing w:val="-15"/>
                <w:sz w:val="24"/>
              </w:rPr>
              <w:t xml:space="preserve"> </w:t>
            </w:r>
            <w:r>
              <w:rPr>
                <w:b/>
                <w:color w:val="495468"/>
                <w:sz w:val="24"/>
              </w:rPr>
              <w:t>(After</w:t>
            </w:r>
            <w:r>
              <w:rPr>
                <w:b/>
                <w:color w:val="495468"/>
                <w:spacing w:val="-15"/>
                <w:sz w:val="24"/>
              </w:rPr>
              <w:t xml:space="preserve"> </w:t>
            </w:r>
            <w:r>
              <w:rPr>
                <w:b/>
                <w:color w:val="495468"/>
                <w:sz w:val="24"/>
              </w:rPr>
              <w:t xml:space="preserve">Pushing </w:t>
            </w:r>
            <w:r>
              <w:rPr>
                <w:b/>
                <w:color w:val="495468"/>
                <w:spacing w:val="-2"/>
                <w:sz w:val="24"/>
              </w:rPr>
              <w:t>Children)</w:t>
            </w:r>
          </w:p>
        </w:tc>
        <w:tc>
          <w:tcPr>
            <w:tcW w:w="3118" w:type="dxa"/>
            <w:shd w:val="clear" w:color="auto" w:fill="F7F9FB"/>
          </w:tcPr>
          <w:p w14:paraId="12432094">
            <w:pPr>
              <w:pStyle w:val="13"/>
              <w:spacing w:before="255"/>
              <w:ind w:left="200"/>
              <w:rPr>
                <w:b/>
                <w:sz w:val="24"/>
              </w:rPr>
            </w:pPr>
            <w:r>
              <w:rPr>
                <w:b/>
                <w:color w:val="495468"/>
                <w:sz w:val="24"/>
              </w:rPr>
              <w:t>Visited</w:t>
            </w:r>
            <w:r>
              <w:rPr>
                <w:b/>
                <w:color w:val="495468"/>
                <w:spacing w:val="-2"/>
                <w:sz w:val="24"/>
              </w:rPr>
              <w:t xml:space="preserve"> </w:t>
            </w:r>
            <w:r>
              <w:rPr>
                <w:b/>
                <w:color w:val="495468"/>
                <w:spacing w:val="-4"/>
                <w:sz w:val="24"/>
              </w:rPr>
              <w:t>Node</w:t>
            </w:r>
          </w:p>
        </w:tc>
      </w:tr>
      <w:tr w14:paraId="15766E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555" w:type="dxa"/>
          </w:tcPr>
          <w:p w14:paraId="1BCA3BA5">
            <w:pPr>
              <w:pStyle w:val="13"/>
              <w:rPr>
                <w:sz w:val="24"/>
              </w:rPr>
            </w:pPr>
            <w:r>
              <w:rPr>
                <w:color w:val="2C3747"/>
                <w:spacing w:val="-10"/>
                <w:sz w:val="24"/>
              </w:rPr>
              <w:t>1</w:t>
            </w:r>
          </w:p>
        </w:tc>
        <w:tc>
          <w:tcPr>
            <w:tcW w:w="2976" w:type="dxa"/>
          </w:tcPr>
          <w:p w14:paraId="6CAB8BBA">
            <w:pPr>
              <w:pStyle w:val="13"/>
              <w:rPr>
                <w:sz w:val="24"/>
              </w:rPr>
            </w:pPr>
            <w:r>
              <w:rPr>
                <w:sz w:val="24"/>
              </w:rPr>
              <w:t xml:space="preserve">[C, </w:t>
            </w:r>
            <w:r>
              <w:rPr>
                <w:spacing w:val="-5"/>
                <w:sz w:val="24"/>
              </w:rPr>
              <w:t>B]</w:t>
            </w:r>
          </w:p>
        </w:tc>
        <w:tc>
          <w:tcPr>
            <w:tcW w:w="3118" w:type="dxa"/>
          </w:tcPr>
          <w:p w14:paraId="1DA67869">
            <w:pPr>
              <w:pStyle w:val="13"/>
              <w:ind w:left="200"/>
              <w:rPr>
                <w:sz w:val="24"/>
              </w:rPr>
            </w:pPr>
            <w:r>
              <w:rPr>
                <w:color w:val="2C3747"/>
                <w:spacing w:val="-10"/>
                <w:sz w:val="24"/>
              </w:rPr>
              <w:t>A</w:t>
            </w:r>
          </w:p>
        </w:tc>
      </w:tr>
      <w:tr w14:paraId="569635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555" w:type="dxa"/>
          </w:tcPr>
          <w:p w14:paraId="3219D328">
            <w:pPr>
              <w:pStyle w:val="13"/>
              <w:rPr>
                <w:sz w:val="24"/>
              </w:rPr>
            </w:pPr>
            <w:r>
              <w:rPr>
                <w:color w:val="2C3747"/>
                <w:spacing w:val="-10"/>
                <w:sz w:val="24"/>
              </w:rPr>
              <w:t>2</w:t>
            </w:r>
          </w:p>
        </w:tc>
        <w:tc>
          <w:tcPr>
            <w:tcW w:w="2976" w:type="dxa"/>
          </w:tcPr>
          <w:p w14:paraId="32241482">
            <w:pPr>
              <w:pStyle w:val="13"/>
              <w:rPr>
                <w:sz w:val="24"/>
              </w:rPr>
            </w:pPr>
            <w:r>
              <w:rPr>
                <w:sz w:val="24"/>
              </w:rPr>
              <w:t xml:space="preserve">[C, E, </w:t>
            </w:r>
            <w:r>
              <w:rPr>
                <w:spacing w:val="-5"/>
                <w:sz w:val="24"/>
              </w:rPr>
              <w:t>D]</w:t>
            </w:r>
          </w:p>
        </w:tc>
        <w:tc>
          <w:tcPr>
            <w:tcW w:w="3118" w:type="dxa"/>
          </w:tcPr>
          <w:p w14:paraId="2AC20736">
            <w:pPr>
              <w:pStyle w:val="13"/>
              <w:ind w:left="200"/>
              <w:rPr>
                <w:sz w:val="24"/>
              </w:rPr>
            </w:pPr>
            <w:r>
              <w:rPr>
                <w:color w:val="2C3747"/>
                <w:spacing w:val="-10"/>
                <w:sz w:val="24"/>
              </w:rPr>
              <w:t>B</w:t>
            </w:r>
          </w:p>
        </w:tc>
      </w:tr>
      <w:tr w14:paraId="6E56DF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555" w:type="dxa"/>
          </w:tcPr>
          <w:p w14:paraId="749FEC74">
            <w:pPr>
              <w:pStyle w:val="13"/>
              <w:rPr>
                <w:sz w:val="24"/>
              </w:rPr>
            </w:pPr>
            <w:r>
              <w:rPr>
                <w:color w:val="2C3747"/>
                <w:spacing w:val="-10"/>
                <w:sz w:val="24"/>
              </w:rPr>
              <w:t>3</w:t>
            </w:r>
          </w:p>
        </w:tc>
        <w:tc>
          <w:tcPr>
            <w:tcW w:w="2976" w:type="dxa"/>
          </w:tcPr>
          <w:p w14:paraId="2900832B">
            <w:pPr>
              <w:pStyle w:val="13"/>
              <w:rPr>
                <w:sz w:val="24"/>
              </w:rPr>
            </w:pPr>
            <w:r>
              <w:rPr>
                <w:sz w:val="24"/>
              </w:rPr>
              <w:t xml:space="preserve">[C, </w:t>
            </w:r>
            <w:r>
              <w:rPr>
                <w:spacing w:val="-5"/>
                <w:sz w:val="24"/>
              </w:rPr>
              <w:t>E]</w:t>
            </w:r>
          </w:p>
        </w:tc>
        <w:tc>
          <w:tcPr>
            <w:tcW w:w="3118" w:type="dxa"/>
          </w:tcPr>
          <w:p w14:paraId="2DF29D24">
            <w:pPr>
              <w:pStyle w:val="13"/>
              <w:ind w:left="200"/>
              <w:rPr>
                <w:sz w:val="24"/>
              </w:rPr>
            </w:pPr>
            <w:r>
              <w:rPr>
                <w:color w:val="2C3747"/>
                <w:spacing w:val="-10"/>
                <w:sz w:val="24"/>
              </w:rPr>
              <w:t>D</w:t>
            </w:r>
          </w:p>
        </w:tc>
      </w:tr>
    </w:tbl>
    <w:p w14:paraId="0F6F9B2D">
      <w:pPr>
        <w:pStyle w:val="13"/>
        <w:spacing w:after="0"/>
        <w:rPr>
          <w:sz w:val="24"/>
        </w:rPr>
        <w:sectPr>
          <w:pgSz w:w="11910" w:h="16840"/>
          <w:pgMar w:top="1800" w:right="283" w:bottom="280" w:left="708" w:header="720" w:footer="720" w:gutter="0"/>
          <w:cols w:space="720" w:num="1"/>
        </w:sectPr>
      </w:pPr>
    </w:p>
    <w:p w14:paraId="71D6F808">
      <w:pPr>
        <w:pStyle w:val="10"/>
        <w:spacing w:before="3"/>
        <w:rPr>
          <w:sz w:val="2"/>
        </w:rPr>
      </w:pPr>
    </w:p>
    <w:tbl>
      <w:tblPr>
        <w:tblStyle w:val="9"/>
        <w:tblW w:w="0" w:type="auto"/>
        <w:tblInd w:w="4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2976"/>
        <w:gridCol w:w="3118"/>
      </w:tblGrid>
      <w:tr w14:paraId="6C962B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 w:hRule="atLeast"/>
        </w:trPr>
        <w:tc>
          <w:tcPr>
            <w:tcW w:w="1555" w:type="dxa"/>
            <w:shd w:val="clear" w:color="auto" w:fill="F7F9FB"/>
          </w:tcPr>
          <w:p w14:paraId="57276474">
            <w:pPr>
              <w:pStyle w:val="13"/>
              <w:spacing w:before="258"/>
              <w:rPr>
                <w:b/>
                <w:sz w:val="24"/>
              </w:rPr>
            </w:pPr>
            <w:r>
              <w:rPr>
                <w:b/>
                <w:color w:val="495468"/>
                <w:spacing w:val="-2"/>
                <w:sz w:val="24"/>
              </w:rPr>
              <w:t>Iteration</w:t>
            </w:r>
          </w:p>
        </w:tc>
        <w:tc>
          <w:tcPr>
            <w:tcW w:w="2976" w:type="dxa"/>
            <w:shd w:val="clear" w:color="auto" w:fill="F7F9FB"/>
          </w:tcPr>
          <w:p w14:paraId="1DAE8D7B">
            <w:pPr>
              <w:pStyle w:val="13"/>
              <w:rPr>
                <w:b/>
                <w:sz w:val="24"/>
              </w:rPr>
            </w:pPr>
            <w:r>
              <w:rPr>
                <w:b/>
                <w:color w:val="495468"/>
                <w:sz w:val="24"/>
              </w:rPr>
              <w:t>Stack</w:t>
            </w:r>
            <w:r>
              <w:rPr>
                <w:b/>
                <w:color w:val="495468"/>
                <w:spacing w:val="-15"/>
                <w:sz w:val="24"/>
              </w:rPr>
              <w:t xml:space="preserve"> </w:t>
            </w:r>
            <w:r>
              <w:rPr>
                <w:b/>
                <w:color w:val="495468"/>
                <w:sz w:val="24"/>
              </w:rPr>
              <w:t>(After</w:t>
            </w:r>
            <w:r>
              <w:rPr>
                <w:b/>
                <w:color w:val="495468"/>
                <w:spacing w:val="-15"/>
                <w:sz w:val="24"/>
              </w:rPr>
              <w:t xml:space="preserve"> </w:t>
            </w:r>
            <w:r>
              <w:rPr>
                <w:b/>
                <w:color w:val="495468"/>
                <w:sz w:val="24"/>
              </w:rPr>
              <w:t xml:space="preserve">Pushing </w:t>
            </w:r>
            <w:r>
              <w:rPr>
                <w:b/>
                <w:color w:val="495468"/>
                <w:spacing w:val="-2"/>
                <w:sz w:val="24"/>
              </w:rPr>
              <w:t>Children)</w:t>
            </w:r>
          </w:p>
        </w:tc>
        <w:tc>
          <w:tcPr>
            <w:tcW w:w="3118" w:type="dxa"/>
            <w:shd w:val="clear" w:color="auto" w:fill="F7F9FB"/>
          </w:tcPr>
          <w:p w14:paraId="2AB7B858">
            <w:pPr>
              <w:pStyle w:val="13"/>
              <w:spacing w:before="258"/>
              <w:ind w:left="200"/>
              <w:rPr>
                <w:b/>
                <w:sz w:val="24"/>
              </w:rPr>
            </w:pPr>
            <w:r>
              <w:rPr>
                <w:b/>
                <w:color w:val="495468"/>
                <w:sz w:val="24"/>
              </w:rPr>
              <w:t>Visited</w:t>
            </w:r>
            <w:r>
              <w:rPr>
                <w:b/>
                <w:color w:val="495468"/>
                <w:spacing w:val="-2"/>
                <w:sz w:val="24"/>
              </w:rPr>
              <w:t xml:space="preserve"> </w:t>
            </w:r>
            <w:r>
              <w:rPr>
                <w:b/>
                <w:color w:val="495468"/>
                <w:spacing w:val="-4"/>
                <w:sz w:val="24"/>
              </w:rPr>
              <w:t>Node</w:t>
            </w:r>
          </w:p>
        </w:tc>
      </w:tr>
      <w:tr w14:paraId="4FB447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555" w:type="dxa"/>
          </w:tcPr>
          <w:p w14:paraId="07116F00">
            <w:pPr>
              <w:pStyle w:val="13"/>
              <w:rPr>
                <w:sz w:val="24"/>
              </w:rPr>
            </w:pPr>
            <w:r>
              <w:rPr>
                <w:color w:val="2C3747"/>
                <w:spacing w:val="-10"/>
                <w:sz w:val="24"/>
              </w:rPr>
              <w:t>4</w:t>
            </w:r>
          </w:p>
        </w:tc>
        <w:tc>
          <w:tcPr>
            <w:tcW w:w="2976" w:type="dxa"/>
          </w:tcPr>
          <w:p w14:paraId="647A1E06">
            <w:pPr>
              <w:pStyle w:val="13"/>
              <w:rPr>
                <w:sz w:val="24"/>
              </w:rPr>
            </w:pPr>
            <w:r>
              <w:rPr>
                <w:spacing w:val="-5"/>
                <w:sz w:val="24"/>
              </w:rPr>
              <w:t>[C]</w:t>
            </w:r>
          </w:p>
        </w:tc>
        <w:tc>
          <w:tcPr>
            <w:tcW w:w="3118" w:type="dxa"/>
          </w:tcPr>
          <w:p w14:paraId="48D2FCF9">
            <w:pPr>
              <w:pStyle w:val="13"/>
              <w:ind w:left="200"/>
              <w:rPr>
                <w:sz w:val="24"/>
              </w:rPr>
            </w:pPr>
            <w:r>
              <w:rPr>
                <w:color w:val="2C3747"/>
                <w:spacing w:val="-10"/>
                <w:sz w:val="24"/>
              </w:rPr>
              <w:t>E</w:t>
            </w:r>
          </w:p>
        </w:tc>
      </w:tr>
      <w:tr w14:paraId="2EF8E1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555" w:type="dxa"/>
          </w:tcPr>
          <w:p w14:paraId="72C09D02">
            <w:pPr>
              <w:pStyle w:val="13"/>
              <w:rPr>
                <w:sz w:val="24"/>
              </w:rPr>
            </w:pPr>
            <w:r>
              <w:rPr>
                <w:color w:val="2C3747"/>
                <w:spacing w:val="-10"/>
                <w:sz w:val="24"/>
              </w:rPr>
              <w:t>5</w:t>
            </w:r>
          </w:p>
        </w:tc>
        <w:tc>
          <w:tcPr>
            <w:tcW w:w="2976" w:type="dxa"/>
          </w:tcPr>
          <w:p w14:paraId="5DBC3611">
            <w:pPr>
              <w:pStyle w:val="13"/>
              <w:rPr>
                <w:sz w:val="24"/>
              </w:rPr>
            </w:pPr>
            <w:r>
              <w:rPr>
                <w:sz w:val="24"/>
              </w:rPr>
              <w:t>[G,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F]</w:t>
            </w:r>
          </w:p>
        </w:tc>
        <w:tc>
          <w:tcPr>
            <w:tcW w:w="3118" w:type="dxa"/>
          </w:tcPr>
          <w:p w14:paraId="2F24EF66">
            <w:pPr>
              <w:pStyle w:val="13"/>
              <w:ind w:left="200"/>
              <w:rPr>
                <w:sz w:val="24"/>
              </w:rPr>
            </w:pPr>
            <w:r>
              <w:rPr>
                <w:color w:val="2C3747"/>
                <w:spacing w:val="-10"/>
                <w:sz w:val="24"/>
              </w:rPr>
              <w:t>C</w:t>
            </w:r>
          </w:p>
        </w:tc>
      </w:tr>
      <w:tr w14:paraId="64F03E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555" w:type="dxa"/>
          </w:tcPr>
          <w:p w14:paraId="5D6961E2">
            <w:pPr>
              <w:pStyle w:val="13"/>
              <w:spacing w:before="121"/>
              <w:rPr>
                <w:sz w:val="24"/>
              </w:rPr>
            </w:pPr>
            <w:r>
              <w:rPr>
                <w:color w:val="2C3747"/>
                <w:spacing w:val="-10"/>
                <w:sz w:val="24"/>
              </w:rPr>
              <w:t>6</w:t>
            </w:r>
          </w:p>
        </w:tc>
        <w:tc>
          <w:tcPr>
            <w:tcW w:w="2976" w:type="dxa"/>
          </w:tcPr>
          <w:p w14:paraId="4744E55C">
            <w:pPr>
              <w:pStyle w:val="13"/>
              <w:spacing w:before="121"/>
              <w:rPr>
                <w:sz w:val="24"/>
              </w:rPr>
            </w:pPr>
            <w:r>
              <w:rPr>
                <w:spacing w:val="-5"/>
                <w:sz w:val="24"/>
              </w:rPr>
              <w:t>[G]</w:t>
            </w:r>
          </w:p>
        </w:tc>
        <w:tc>
          <w:tcPr>
            <w:tcW w:w="3118" w:type="dxa"/>
          </w:tcPr>
          <w:p w14:paraId="6D3AB5C5">
            <w:pPr>
              <w:pStyle w:val="13"/>
              <w:spacing w:before="121"/>
              <w:ind w:left="200"/>
              <w:rPr>
                <w:sz w:val="24"/>
              </w:rPr>
            </w:pPr>
            <w:r>
              <w:rPr>
                <w:color w:val="2C3747"/>
                <w:spacing w:val="-10"/>
                <w:sz w:val="24"/>
              </w:rPr>
              <w:t>F</w:t>
            </w:r>
          </w:p>
        </w:tc>
      </w:tr>
      <w:tr w14:paraId="00D3C4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555" w:type="dxa"/>
          </w:tcPr>
          <w:p w14:paraId="516D83E9">
            <w:pPr>
              <w:pStyle w:val="13"/>
              <w:rPr>
                <w:sz w:val="24"/>
              </w:rPr>
            </w:pPr>
            <w:r>
              <w:rPr>
                <w:color w:val="2C3747"/>
                <w:spacing w:val="-10"/>
                <w:sz w:val="24"/>
              </w:rPr>
              <w:t>7</w:t>
            </w:r>
          </w:p>
        </w:tc>
        <w:tc>
          <w:tcPr>
            <w:tcW w:w="2976" w:type="dxa"/>
          </w:tcPr>
          <w:p w14:paraId="032E72EE">
            <w:pPr>
              <w:pStyle w:val="13"/>
              <w:rPr>
                <w:sz w:val="24"/>
              </w:rPr>
            </w:pPr>
            <w:r>
              <w:rPr>
                <w:sz w:val="24"/>
              </w:rPr>
              <w:t xml:space="preserve">[ </w:t>
            </w:r>
            <w:r>
              <w:rPr>
                <w:spacing w:val="-10"/>
                <w:sz w:val="24"/>
              </w:rPr>
              <w:t>]</w:t>
            </w:r>
          </w:p>
        </w:tc>
        <w:tc>
          <w:tcPr>
            <w:tcW w:w="3118" w:type="dxa"/>
          </w:tcPr>
          <w:p w14:paraId="3E62B537">
            <w:pPr>
              <w:pStyle w:val="13"/>
              <w:ind w:left="200"/>
              <w:rPr>
                <w:sz w:val="24"/>
              </w:rPr>
            </w:pPr>
            <w:r>
              <w:rPr>
                <w:color w:val="2C3747"/>
                <w:spacing w:val="-10"/>
                <w:sz w:val="24"/>
              </w:rPr>
              <w:t>G</w:t>
            </w:r>
          </w:p>
        </w:tc>
      </w:tr>
    </w:tbl>
    <w:p w14:paraId="5F459106">
      <w:pPr>
        <w:pStyle w:val="12"/>
        <w:numPr>
          <w:ilvl w:val="0"/>
          <w:numId w:val="5"/>
        </w:numPr>
        <w:tabs>
          <w:tab w:val="left" w:pos="972"/>
        </w:tabs>
        <w:spacing w:before="178" w:after="0" w:line="460" w:lineRule="atLeast"/>
        <w:ind w:left="732" w:right="6798" w:firstLine="0"/>
        <w:jc w:val="left"/>
        <w:rPr>
          <w:b/>
          <w:sz w:val="24"/>
        </w:rPr>
      </w:pPr>
      <w:bookmarkStart w:id="5" w:name="3. Question 3 – 8-Puzzle Problem"/>
      <w:bookmarkEnd w:id="5"/>
      <w:r>
        <w:rPr>
          <w:b/>
          <w:color w:val="2C3747"/>
          <w:sz w:val="24"/>
        </w:rPr>
        <w:t>Question</w:t>
      </w:r>
      <w:r>
        <w:rPr>
          <w:b/>
          <w:color w:val="2C3747"/>
          <w:spacing w:val="-10"/>
          <w:sz w:val="24"/>
        </w:rPr>
        <w:t xml:space="preserve"> </w:t>
      </w:r>
      <w:r>
        <w:rPr>
          <w:b/>
          <w:color w:val="2C3747"/>
          <w:sz w:val="24"/>
        </w:rPr>
        <w:t>3</w:t>
      </w:r>
      <w:r>
        <w:rPr>
          <w:b/>
          <w:color w:val="2C3747"/>
          <w:spacing w:val="-10"/>
          <w:sz w:val="24"/>
        </w:rPr>
        <w:t xml:space="preserve"> </w:t>
      </w:r>
      <w:r>
        <w:rPr>
          <w:b/>
          <w:color w:val="2C3747"/>
          <w:sz w:val="24"/>
        </w:rPr>
        <w:t>–</w:t>
      </w:r>
      <w:r>
        <w:rPr>
          <w:b/>
          <w:color w:val="2C3747"/>
          <w:spacing w:val="-10"/>
          <w:sz w:val="24"/>
        </w:rPr>
        <w:t xml:space="preserve"> </w:t>
      </w:r>
      <w:r>
        <w:rPr>
          <w:b/>
          <w:color w:val="2C3747"/>
          <w:sz w:val="24"/>
        </w:rPr>
        <w:t>8-Puzzle</w:t>
      </w:r>
      <w:r>
        <w:rPr>
          <w:b/>
          <w:color w:val="2C3747"/>
          <w:spacing w:val="-10"/>
          <w:sz w:val="24"/>
        </w:rPr>
        <w:t xml:space="preserve"> </w:t>
      </w:r>
      <w:r>
        <w:rPr>
          <w:b/>
          <w:color w:val="2C3747"/>
          <w:sz w:val="24"/>
        </w:rPr>
        <w:t xml:space="preserve">Problem </w:t>
      </w:r>
      <w:r>
        <w:rPr>
          <w:b/>
          <w:color w:val="2C3747"/>
          <w:spacing w:val="-2"/>
          <w:sz w:val="24"/>
        </w:rPr>
        <w:t>Question:</w:t>
      </w:r>
    </w:p>
    <w:p w14:paraId="4F9E5F4A">
      <w:pPr>
        <w:spacing w:before="114"/>
        <w:ind w:left="732" w:right="0" w:firstLine="0"/>
        <w:jc w:val="left"/>
        <w:rPr>
          <w:b/>
          <w:sz w:val="24"/>
        </w:rPr>
      </w:pPr>
      <w:r>
        <w:rPr>
          <w:b/>
          <w:color w:val="2C3747"/>
          <w:sz w:val="24"/>
        </w:rPr>
        <w:t>Initial</w:t>
      </w:r>
      <w:r>
        <w:rPr>
          <w:b/>
          <w:color w:val="2C3747"/>
          <w:spacing w:val="-1"/>
          <w:sz w:val="24"/>
        </w:rPr>
        <w:t xml:space="preserve"> </w:t>
      </w:r>
      <w:r>
        <w:rPr>
          <w:b/>
          <w:color w:val="2C3747"/>
          <w:spacing w:val="-2"/>
          <w:sz w:val="24"/>
        </w:rPr>
        <w:t>State:</w:t>
      </w:r>
    </w:p>
    <w:p w14:paraId="2C1C40BF">
      <w:pPr>
        <w:pStyle w:val="10"/>
        <w:spacing w:before="110"/>
        <w:ind w:left="732"/>
      </w:pPr>
      <w:r>
        <w:rPr>
          <w:color w:val="2C3747"/>
        </w:rPr>
        <w:t xml:space="preserve">1 3 </w:t>
      </w:r>
      <w:r>
        <w:rPr>
          <w:color w:val="2C3747"/>
          <w:spacing w:val="-10"/>
        </w:rPr>
        <w:t>6</w:t>
      </w:r>
    </w:p>
    <w:p w14:paraId="1788B880">
      <w:pPr>
        <w:pStyle w:val="10"/>
        <w:spacing w:before="108"/>
        <w:ind w:left="732"/>
      </w:pPr>
      <w:r>
        <w:rPr>
          <w:color w:val="2C3747"/>
        </w:rPr>
        <w:t xml:space="preserve">5 0 </w:t>
      </w:r>
      <w:r>
        <w:rPr>
          <w:color w:val="2C3747"/>
          <w:spacing w:val="-10"/>
        </w:rPr>
        <w:t>2</w:t>
      </w:r>
    </w:p>
    <w:p w14:paraId="3BB95A2B">
      <w:pPr>
        <w:pStyle w:val="10"/>
        <w:spacing w:before="111"/>
        <w:ind w:left="732"/>
      </w:pPr>
      <w:r>
        <w:rPr>
          <w:color w:val="2C3747"/>
        </w:rPr>
        <w:t xml:space="preserve">4 7 </w:t>
      </w:r>
      <w:r>
        <w:rPr>
          <w:color w:val="2C3747"/>
          <w:spacing w:val="-10"/>
        </w:rPr>
        <w:t>8</w:t>
      </w:r>
    </w:p>
    <w:p w14:paraId="0AA62443">
      <w:pPr>
        <w:pStyle w:val="10"/>
        <w:spacing w:before="218"/>
      </w:pPr>
    </w:p>
    <w:p w14:paraId="401F81EB">
      <w:pPr>
        <w:spacing w:before="0"/>
        <w:ind w:left="732" w:right="0" w:firstLine="0"/>
        <w:jc w:val="left"/>
        <w:rPr>
          <w:b/>
          <w:sz w:val="24"/>
        </w:rPr>
      </w:pPr>
      <w:r>
        <w:rPr>
          <w:b/>
          <w:color w:val="2C3747"/>
          <w:sz w:val="24"/>
        </w:rPr>
        <w:t xml:space="preserve">Goal </w:t>
      </w:r>
      <w:r>
        <w:rPr>
          <w:b/>
          <w:color w:val="2C3747"/>
          <w:spacing w:val="-2"/>
          <w:sz w:val="24"/>
        </w:rPr>
        <w:t>State:</w:t>
      </w:r>
    </w:p>
    <w:p w14:paraId="22FD2EB1">
      <w:pPr>
        <w:pStyle w:val="10"/>
        <w:spacing w:before="109"/>
        <w:ind w:left="732"/>
      </w:pPr>
      <w:r>
        <w:rPr>
          <w:color w:val="2C3747"/>
        </w:rPr>
        <w:t xml:space="preserve">1 2 </w:t>
      </w:r>
      <w:r>
        <w:rPr>
          <w:color w:val="2C3747"/>
          <w:spacing w:val="-10"/>
        </w:rPr>
        <w:t>3</w:t>
      </w:r>
    </w:p>
    <w:p w14:paraId="36D71B7F">
      <w:pPr>
        <w:pStyle w:val="10"/>
        <w:spacing w:before="110"/>
        <w:ind w:left="732"/>
      </w:pPr>
      <w:r>
        <w:rPr>
          <w:color w:val="2C3747"/>
        </w:rPr>
        <w:t xml:space="preserve">4 5 </w:t>
      </w:r>
      <w:r>
        <w:rPr>
          <w:color w:val="2C3747"/>
          <w:spacing w:val="-10"/>
        </w:rPr>
        <w:t>6</w:t>
      </w:r>
    </w:p>
    <w:p w14:paraId="257BD373">
      <w:pPr>
        <w:pStyle w:val="10"/>
        <w:spacing w:before="108"/>
        <w:ind w:left="732"/>
      </w:pPr>
      <w:r>
        <w:rPr>
          <w:color w:val="2C3747"/>
        </w:rPr>
        <w:t xml:space="preserve">7 8 </w:t>
      </w:r>
      <w:r>
        <w:rPr>
          <w:color w:val="2C3747"/>
          <w:spacing w:val="-10"/>
        </w:rPr>
        <w:t>0</w:t>
      </w:r>
    </w:p>
    <w:p w14:paraId="02689BEA">
      <w:pPr>
        <w:pStyle w:val="10"/>
        <w:spacing w:before="218"/>
      </w:pPr>
    </w:p>
    <w:p w14:paraId="48465802">
      <w:pPr>
        <w:pStyle w:val="10"/>
        <w:ind w:left="732"/>
      </w:pPr>
      <w:r>
        <w:rPr>
          <w:color w:val="2C3747"/>
        </w:rPr>
        <w:t>Task: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Trace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Breadth-First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Search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(BFS)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until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goal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state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is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reached. Fill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1"/>
        </w:rPr>
        <w:t xml:space="preserve"> </w:t>
      </w:r>
      <w:r>
        <w:rPr>
          <w:color w:val="2C3747"/>
          <w:spacing w:val="-2"/>
        </w:rPr>
        <w:t>table.</w:t>
      </w:r>
    </w:p>
    <w:p w14:paraId="40261CA8">
      <w:pPr>
        <w:pStyle w:val="10"/>
        <w:spacing w:before="219"/>
      </w:pPr>
    </w:p>
    <w:p w14:paraId="23EEB30B">
      <w:pPr>
        <w:pStyle w:val="12"/>
        <w:numPr>
          <w:ilvl w:val="0"/>
          <w:numId w:val="6"/>
        </w:numPr>
        <w:tabs>
          <w:tab w:val="left" w:pos="1451"/>
        </w:tabs>
        <w:spacing w:before="0" w:after="0" w:line="240" w:lineRule="auto"/>
        <w:ind w:left="1451" w:right="0" w:hanging="359"/>
        <w:jc w:val="left"/>
        <w:rPr>
          <w:b/>
          <w:sz w:val="24"/>
        </w:rPr>
      </w:pPr>
      <w:r>
        <w:rPr>
          <w:b/>
          <w:color w:val="2C3747"/>
          <w:sz w:val="24"/>
        </w:rPr>
        <w:t>Which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>node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is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expanded</w:t>
      </w:r>
      <w:r>
        <w:rPr>
          <w:b/>
          <w:color w:val="2C3747"/>
          <w:spacing w:val="-2"/>
          <w:sz w:val="24"/>
        </w:rPr>
        <w:t xml:space="preserve"> </w:t>
      </w:r>
      <w:r>
        <w:rPr>
          <w:b/>
          <w:color w:val="2C3747"/>
          <w:sz w:val="24"/>
        </w:rPr>
        <w:t>in</w:t>
      </w:r>
      <w:r>
        <w:rPr>
          <w:b/>
          <w:color w:val="2C3747"/>
          <w:spacing w:val="-1"/>
          <w:sz w:val="24"/>
        </w:rPr>
        <w:t xml:space="preserve"> </w:t>
      </w:r>
      <w:r>
        <w:rPr>
          <w:b/>
          <w:color w:val="2C3747"/>
          <w:sz w:val="24"/>
        </w:rPr>
        <w:t>each</w:t>
      </w:r>
      <w:r>
        <w:rPr>
          <w:b/>
          <w:color w:val="2C3747"/>
          <w:spacing w:val="-2"/>
          <w:sz w:val="24"/>
        </w:rPr>
        <w:t xml:space="preserve"> iteration?</w:t>
      </w:r>
    </w:p>
    <w:p w14:paraId="5D01D5AE">
      <w:pPr>
        <w:pStyle w:val="12"/>
        <w:numPr>
          <w:ilvl w:val="0"/>
          <w:numId w:val="6"/>
        </w:numPr>
        <w:tabs>
          <w:tab w:val="left" w:pos="1451"/>
        </w:tabs>
        <w:spacing w:before="110" w:after="0" w:line="240" w:lineRule="auto"/>
        <w:ind w:left="1451" w:right="0" w:hanging="359"/>
        <w:jc w:val="left"/>
        <w:rPr>
          <w:b/>
          <w:sz w:val="24"/>
        </w:rPr>
      </w:pPr>
      <w:r>
        <w:rPr>
          <w:b/>
          <w:color w:val="2C3747"/>
          <w:sz w:val="24"/>
        </w:rPr>
        <w:t>How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many</w:t>
      </w:r>
      <w:r>
        <w:rPr>
          <w:b/>
          <w:color w:val="2C3747"/>
          <w:spacing w:val="-2"/>
          <w:sz w:val="24"/>
        </w:rPr>
        <w:t xml:space="preserve"> </w:t>
      </w:r>
      <w:r>
        <w:rPr>
          <w:b/>
          <w:color w:val="2C3747"/>
          <w:sz w:val="24"/>
        </w:rPr>
        <w:t>states</w:t>
      </w:r>
      <w:r>
        <w:rPr>
          <w:b/>
          <w:color w:val="2C3747"/>
          <w:spacing w:val="-2"/>
          <w:sz w:val="24"/>
        </w:rPr>
        <w:t xml:space="preserve"> </w:t>
      </w:r>
      <w:r>
        <w:rPr>
          <w:b/>
          <w:color w:val="2C3747"/>
          <w:sz w:val="24"/>
        </w:rPr>
        <w:t>are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generated</w:t>
      </w:r>
      <w:r>
        <w:rPr>
          <w:b/>
          <w:color w:val="2C3747"/>
          <w:spacing w:val="-2"/>
          <w:sz w:val="24"/>
        </w:rPr>
        <w:t xml:space="preserve"> </w:t>
      </w:r>
      <w:r>
        <w:rPr>
          <w:b/>
          <w:color w:val="2C3747"/>
          <w:sz w:val="24"/>
        </w:rPr>
        <w:t xml:space="preserve">in </w:t>
      </w:r>
      <w:r>
        <w:rPr>
          <w:b/>
          <w:color w:val="2C3747"/>
          <w:spacing w:val="-2"/>
          <w:sz w:val="24"/>
        </w:rPr>
        <w:t>total?</w:t>
      </w:r>
    </w:p>
    <w:p w14:paraId="0A1E5933">
      <w:pPr>
        <w:pStyle w:val="12"/>
        <w:numPr>
          <w:ilvl w:val="0"/>
          <w:numId w:val="6"/>
        </w:numPr>
        <w:tabs>
          <w:tab w:val="left" w:pos="1451"/>
        </w:tabs>
        <w:spacing w:before="109" w:after="0" w:line="240" w:lineRule="auto"/>
        <w:ind w:left="1451" w:right="0" w:hanging="359"/>
        <w:jc w:val="left"/>
        <w:rPr>
          <w:b/>
          <w:sz w:val="24"/>
        </w:rPr>
      </w:pPr>
      <w:r>
        <w:rPr>
          <w:b/>
          <w:color w:val="2C3747"/>
          <w:sz w:val="24"/>
        </w:rPr>
        <w:t>Write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>the complete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solution</w:t>
      </w:r>
      <w:r>
        <w:rPr>
          <w:b/>
          <w:color w:val="2C3747"/>
          <w:spacing w:val="-1"/>
          <w:sz w:val="24"/>
        </w:rPr>
        <w:t xml:space="preserve"> </w:t>
      </w:r>
      <w:r>
        <w:rPr>
          <w:b/>
          <w:color w:val="2C3747"/>
          <w:sz w:val="24"/>
        </w:rPr>
        <w:t>path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from the</w:t>
      </w:r>
      <w:r>
        <w:rPr>
          <w:b/>
          <w:color w:val="2C3747"/>
          <w:spacing w:val="-1"/>
          <w:sz w:val="24"/>
        </w:rPr>
        <w:t xml:space="preserve"> </w:t>
      </w:r>
      <w:r>
        <w:rPr>
          <w:b/>
          <w:color w:val="2C3747"/>
          <w:sz w:val="24"/>
        </w:rPr>
        <w:t>initial</w:t>
      </w:r>
      <w:r>
        <w:rPr>
          <w:b/>
          <w:color w:val="2C3747"/>
          <w:spacing w:val="-2"/>
          <w:sz w:val="24"/>
        </w:rPr>
        <w:t xml:space="preserve"> </w:t>
      </w:r>
      <w:r>
        <w:rPr>
          <w:b/>
          <w:color w:val="2C3747"/>
          <w:sz w:val="24"/>
        </w:rPr>
        <w:t>state</w:t>
      </w:r>
      <w:r>
        <w:rPr>
          <w:b/>
          <w:color w:val="2C3747"/>
          <w:spacing w:val="-2"/>
          <w:sz w:val="24"/>
        </w:rPr>
        <w:t xml:space="preserve"> </w:t>
      </w:r>
      <w:r>
        <w:rPr>
          <w:b/>
          <w:color w:val="2C3747"/>
          <w:sz w:val="24"/>
        </w:rPr>
        <w:t>to</w:t>
      </w:r>
      <w:r>
        <w:rPr>
          <w:b/>
          <w:color w:val="2C3747"/>
          <w:spacing w:val="-2"/>
          <w:sz w:val="24"/>
        </w:rPr>
        <w:t xml:space="preserve"> </w:t>
      </w:r>
      <w:r>
        <w:rPr>
          <w:b/>
          <w:color w:val="2C3747"/>
          <w:sz w:val="24"/>
        </w:rPr>
        <w:t>the</w:t>
      </w:r>
      <w:r>
        <w:rPr>
          <w:b/>
          <w:color w:val="2C3747"/>
          <w:spacing w:val="-2"/>
          <w:sz w:val="24"/>
        </w:rPr>
        <w:t xml:space="preserve"> </w:t>
      </w:r>
      <w:r>
        <w:rPr>
          <w:b/>
          <w:color w:val="2C3747"/>
          <w:sz w:val="24"/>
        </w:rPr>
        <w:t>goal</w:t>
      </w:r>
      <w:r>
        <w:rPr>
          <w:b/>
          <w:color w:val="2C3747"/>
          <w:spacing w:val="-1"/>
          <w:sz w:val="24"/>
        </w:rPr>
        <w:t xml:space="preserve"> </w:t>
      </w:r>
      <w:r>
        <w:rPr>
          <w:b/>
          <w:color w:val="2C3747"/>
          <w:spacing w:val="-2"/>
          <w:sz w:val="24"/>
        </w:rPr>
        <w:t>state.</w:t>
      </w:r>
    </w:p>
    <w:p w14:paraId="010845D7">
      <w:pPr>
        <w:pStyle w:val="12"/>
        <w:numPr>
          <w:ilvl w:val="0"/>
          <w:numId w:val="6"/>
        </w:numPr>
        <w:tabs>
          <w:tab w:val="left" w:pos="1452"/>
        </w:tabs>
        <w:spacing w:before="110" w:after="0" w:line="333" w:lineRule="auto"/>
        <w:ind w:left="1452" w:right="1867" w:hanging="360"/>
        <w:jc w:val="left"/>
        <w:rPr>
          <w:b/>
          <w:sz w:val="24"/>
        </w:rPr>
      </w:pPr>
      <w:r>
        <w:rPr>
          <w:b/>
          <w:color w:val="2C3747"/>
          <w:sz w:val="24"/>
        </w:rPr>
        <w:t>Why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does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>BFS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always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>find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the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shortest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solution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in</w:t>
      </w:r>
      <w:r>
        <w:rPr>
          <w:b/>
          <w:color w:val="2C3747"/>
          <w:spacing w:val="-2"/>
          <w:sz w:val="24"/>
        </w:rPr>
        <w:t xml:space="preserve"> </w:t>
      </w:r>
      <w:r>
        <w:rPr>
          <w:b/>
          <w:color w:val="2C3747"/>
          <w:sz w:val="24"/>
        </w:rPr>
        <w:t>an</w:t>
      </w:r>
      <w:r>
        <w:rPr>
          <w:b/>
          <w:color w:val="2C3747"/>
          <w:spacing w:val="-5"/>
          <w:sz w:val="24"/>
        </w:rPr>
        <w:t xml:space="preserve"> </w:t>
      </w:r>
      <w:r>
        <w:rPr>
          <w:b/>
          <w:color w:val="2C3747"/>
          <w:sz w:val="24"/>
        </w:rPr>
        <w:t>unweighted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 xml:space="preserve">8-puzzle </w:t>
      </w:r>
      <w:r>
        <w:rPr>
          <w:b/>
          <w:color w:val="2C3747"/>
          <w:spacing w:val="-2"/>
          <w:sz w:val="24"/>
        </w:rPr>
        <w:t>problem?</w:t>
      </w:r>
    </w:p>
    <w:p w14:paraId="4F54E1A6">
      <w:pPr>
        <w:pStyle w:val="10"/>
        <w:spacing w:before="111"/>
        <w:rPr>
          <w:b/>
        </w:rPr>
      </w:pPr>
    </w:p>
    <w:p w14:paraId="33847F48">
      <w:pPr>
        <w:spacing w:before="1"/>
        <w:ind w:left="732" w:right="0" w:firstLine="0"/>
        <w:jc w:val="left"/>
        <w:rPr>
          <w:b/>
          <w:sz w:val="24"/>
        </w:rPr>
      </w:pPr>
      <w:r>
        <w:rPr>
          <w:b/>
          <w:color w:val="2C3747"/>
          <w:spacing w:val="-2"/>
          <w:sz w:val="24"/>
        </w:rPr>
        <w:t>Answer:</w:t>
      </w:r>
    </w:p>
    <w:p w14:paraId="404F7456">
      <w:pPr>
        <w:pStyle w:val="10"/>
        <w:spacing w:before="110" w:line="333" w:lineRule="auto"/>
        <w:ind w:left="732" w:right="1103"/>
      </w:pPr>
      <w:r>
        <w:rPr>
          <w:color w:val="2C3747"/>
        </w:rPr>
        <w:t>From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S0,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blank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(0)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can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move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Up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(swaps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3),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Down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(swaps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7),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Left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(swaps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with 5), or Right (swaps with 2). Let's define the first level of generated states:</w:t>
      </w:r>
    </w:p>
    <w:p w14:paraId="6AD4C490">
      <w:pPr>
        <w:pStyle w:val="10"/>
        <w:spacing w:before="111"/>
      </w:pPr>
    </w:p>
    <w:p w14:paraId="62258859">
      <w:pPr>
        <w:pStyle w:val="12"/>
        <w:numPr>
          <w:ilvl w:val="1"/>
          <w:numId w:val="6"/>
        </w:numPr>
        <w:tabs>
          <w:tab w:val="left" w:pos="1452"/>
        </w:tabs>
        <w:spacing w:before="1" w:after="0" w:line="240" w:lineRule="auto"/>
        <w:ind w:left="1452" w:right="0" w:hanging="360"/>
        <w:jc w:val="left"/>
        <w:rPr>
          <w:sz w:val="24"/>
        </w:rPr>
      </w:pPr>
      <w:r>
        <w:rPr>
          <w:b/>
          <w:sz w:val="24"/>
        </w:rPr>
        <w:t>S1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(Up):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1 0 6</w:t>
      </w:r>
      <w:r>
        <w:rPr>
          <w:spacing w:val="-1"/>
          <w:sz w:val="24"/>
        </w:rPr>
        <w:t xml:space="preserve"> </w:t>
      </w:r>
      <w:r>
        <w:rPr>
          <w:sz w:val="24"/>
        </w:rPr>
        <w:t>/ 5 3 2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4 7 </w:t>
      </w:r>
      <w:r>
        <w:rPr>
          <w:spacing w:val="-10"/>
          <w:sz w:val="24"/>
        </w:rPr>
        <w:t>8</w:t>
      </w:r>
    </w:p>
    <w:p w14:paraId="0DCE29F1">
      <w:pPr>
        <w:pStyle w:val="12"/>
        <w:numPr>
          <w:ilvl w:val="1"/>
          <w:numId w:val="6"/>
        </w:numPr>
        <w:tabs>
          <w:tab w:val="left" w:pos="1452"/>
        </w:tabs>
        <w:spacing w:before="110" w:after="0" w:line="240" w:lineRule="auto"/>
        <w:ind w:left="1452" w:right="0" w:hanging="360"/>
        <w:jc w:val="left"/>
        <w:rPr>
          <w:sz w:val="24"/>
        </w:rPr>
      </w:pPr>
      <w:r>
        <w:rPr>
          <w:b/>
          <w:sz w:val="24"/>
        </w:rPr>
        <w:t>S2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(Down):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1 3 6</w:t>
      </w:r>
      <w:r>
        <w:rPr>
          <w:spacing w:val="-1"/>
          <w:sz w:val="24"/>
        </w:rPr>
        <w:t xml:space="preserve"> </w:t>
      </w:r>
      <w:r>
        <w:rPr>
          <w:sz w:val="24"/>
        </w:rPr>
        <w:t>/ 5 7 2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4 0 </w:t>
      </w:r>
      <w:r>
        <w:rPr>
          <w:spacing w:val="-10"/>
          <w:sz w:val="24"/>
        </w:rPr>
        <w:t>8</w:t>
      </w:r>
    </w:p>
    <w:p w14:paraId="58C2E4ED">
      <w:pPr>
        <w:pStyle w:val="12"/>
        <w:numPr>
          <w:ilvl w:val="1"/>
          <w:numId w:val="6"/>
        </w:numPr>
        <w:tabs>
          <w:tab w:val="left" w:pos="1452"/>
        </w:tabs>
        <w:spacing w:before="108" w:after="0" w:line="240" w:lineRule="auto"/>
        <w:ind w:left="1452" w:right="0" w:hanging="360"/>
        <w:jc w:val="left"/>
        <w:rPr>
          <w:sz w:val="24"/>
        </w:rPr>
      </w:pPr>
      <w:r>
        <w:rPr>
          <w:b/>
          <w:sz w:val="24"/>
        </w:rPr>
        <w:t>S3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(Left):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1 3 6</w:t>
      </w:r>
      <w:r>
        <w:rPr>
          <w:spacing w:val="-1"/>
          <w:sz w:val="24"/>
        </w:rPr>
        <w:t xml:space="preserve"> </w:t>
      </w:r>
      <w:r>
        <w:rPr>
          <w:sz w:val="24"/>
        </w:rPr>
        <w:t>/ 0 5 2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4 7 </w:t>
      </w:r>
      <w:r>
        <w:rPr>
          <w:spacing w:val="-10"/>
          <w:sz w:val="24"/>
        </w:rPr>
        <w:t>8</w:t>
      </w:r>
    </w:p>
    <w:p w14:paraId="77F637AB">
      <w:pPr>
        <w:pStyle w:val="12"/>
        <w:spacing w:after="0" w:line="240" w:lineRule="auto"/>
        <w:jc w:val="left"/>
        <w:rPr>
          <w:sz w:val="24"/>
        </w:rPr>
        <w:sectPr>
          <w:pgSz w:w="11910" w:h="16840"/>
          <w:pgMar w:top="1400" w:right="283" w:bottom="280" w:left="708" w:header="720" w:footer="720" w:gutter="0"/>
          <w:cols w:space="720" w:num="1"/>
        </w:sectPr>
      </w:pPr>
    </w:p>
    <w:p w14:paraId="30C69FBB">
      <w:pPr>
        <w:pStyle w:val="12"/>
        <w:numPr>
          <w:ilvl w:val="1"/>
          <w:numId w:val="6"/>
        </w:numPr>
        <w:tabs>
          <w:tab w:val="left" w:pos="1452"/>
        </w:tabs>
        <w:spacing w:before="66" w:after="0" w:line="240" w:lineRule="auto"/>
        <w:ind w:left="1452" w:right="0" w:hanging="360"/>
        <w:jc w:val="left"/>
        <w:rPr>
          <w:sz w:val="24"/>
        </w:rPr>
      </w:pPr>
      <w:r>
        <w:rPr>
          <w:b/>
          <w:sz w:val="24"/>
        </w:rPr>
        <w:t>S4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(Right):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3 6</w:t>
      </w:r>
      <w:r>
        <w:rPr>
          <w:spacing w:val="-1"/>
          <w:sz w:val="24"/>
        </w:rPr>
        <w:t xml:space="preserve"> </w:t>
      </w:r>
      <w:r>
        <w:rPr>
          <w:sz w:val="24"/>
        </w:rPr>
        <w:t>/ 5</w:t>
      </w:r>
      <w:r>
        <w:rPr>
          <w:spacing w:val="-1"/>
          <w:sz w:val="24"/>
        </w:rPr>
        <w:t xml:space="preserve"> </w:t>
      </w:r>
      <w:r>
        <w:rPr>
          <w:sz w:val="24"/>
        </w:rPr>
        <w:t>2 0</w:t>
      </w:r>
      <w:r>
        <w:rPr>
          <w:spacing w:val="-1"/>
          <w:sz w:val="24"/>
        </w:rPr>
        <w:t xml:space="preserve"> </w:t>
      </w:r>
      <w:r>
        <w:rPr>
          <w:sz w:val="24"/>
        </w:rPr>
        <w:t>/ 4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7 </w:t>
      </w:r>
      <w:r>
        <w:rPr>
          <w:spacing w:val="-10"/>
          <w:sz w:val="24"/>
        </w:rPr>
        <w:t>8</w:t>
      </w:r>
    </w:p>
    <w:p w14:paraId="16C33BCC">
      <w:pPr>
        <w:pStyle w:val="10"/>
        <w:rPr>
          <w:sz w:val="20"/>
        </w:rPr>
      </w:pPr>
    </w:p>
    <w:p w14:paraId="7B8487A1">
      <w:pPr>
        <w:pStyle w:val="10"/>
        <w:spacing w:before="35"/>
        <w:rPr>
          <w:sz w:val="20"/>
        </w:rPr>
      </w:pPr>
    </w:p>
    <w:tbl>
      <w:tblPr>
        <w:tblStyle w:val="9"/>
        <w:tblW w:w="0" w:type="auto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6"/>
        <w:gridCol w:w="2127"/>
        <w:gridCol w:w="3262"/>
        <w:gridCol w:w="3971"/>
      </w:tblGrid>
      <w:tr w14:paraId="1B7AE5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416" w:type="dxa"/>
            <w:shd w:val="clear" w:color="auto" w:fill="F7F9FB"/>
          </w:tcPr>
          <w:p w14:paraId="584A55BC">
            <w:pPr>
              <w:pStyle w:val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Iteration</w:t>
            </w:r>
          </w:p>
        </w:tc>
        <w:tc>
          <w:tcPr>
            <w:tcW w:w="2127" w:type="dxa"/>
            <w:shd w:val="clear" w:color="auto" w:fill="F7F9FB"/>
          </w:tcPr>
          <w:p w14:paraId="01D1EFA9">
            <w:pPr>
              <w:pStyle w:val="13"/>
              <w:ind w:left="201"/>
              <w:rPr>
                <w:b/>
                <w:sz w:val="24"/>
              </w:rPr>
            </w:pPr>
            <w:r>
              <w:rPr>
                <w:b/>
                <w:sz w:val="24"/>
              </w:rPr>
              <w:t>Current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</w:t>
            </w:r>
          </w:p>
        </w:tc>
        <w:tc>
          <w:tcPr>
            <w:tcW w:w="3262" w:type="dxa"/>
            <w:shd w:val="clear" w:color="auto" w:fill="F7F9FB"/>
          </w:tcPr>
          <w:p w14:paraId="71D85E94">
            <w:pPr>
              <w:pStyle w:val="13"/>
              <w:ind w:left="201"/>
              <w:rPr>
                <w:b/>
                <w:sz w:val="24"/>
              </w:rPr>
            </w:pPr>
            <w:r>
              <w:rPr>
                <w:b/>
                <w:sz w:val="24"/>
              </w:rPr>
              <w:t>Queue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Before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Expansion</w:t>
            </w:r>
          </w:p>
        </w:tc>
        <w:tc>
          <w:tcPr>
            <w:tcW w:w="3971" w:type="dxa"/>
            <w:shd w:val="clear" w:color="auto" w:fill="F7F9FB"/>
          </w:tcPr>
          <w:p w14:paraId="5B20BCF6">
            <w:pPr>
              <w:pStyle w:val="13"/>
              <w:rPr>
                <w:b/>
                <w:sz w:val="24"/>
              </w:rPr>
            </w:pPr>
            <w:r>
              <w:rPr>
                <w:b/>
                <w:sz w:val="24"/>
              </w:rPr>
              <w:t>Queue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After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Expansion</w:t>
            </w:r>
          </w:p>
        </w:tc>
      </w:tr>
      <w:tr w14:paraId="3DA7C0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416" w:type="dxa"/>
          </w:tcPr>
          <w:p w14:paraId="7C21B666">
            <w:pPr>
              <w:pStyle w:val="13"/>
              <w:rPr>
                <w:sz w:val="24"/>
              </w:rPr>
            </w:pPr>
            <w:r>
              <w:rPr>
                <w:color w:val="2C3747"/>
                <w:spacing w:val="-10"/>
                <w:sz w:val="24"/>
              </w:rPr>
              <w:t>1</w:t>
            </w:r>
          </w:p>
        </w:tc>
        <w:tc>
          <w:tcPr>
            <w:tcW w:w="2127" w:type="dxa"/>
          </w:tcPr>
          <w:p w14:paraId="5E1E8353">
            <w:pPr>
              <w:pStyle w:val="13"/>
              <w:ind w:left="201"/>
              <w:rPr>
                <w:sz w:val="24"/>
              </w:rPr>
            </w:pPr>
            <w:r>
              <w:rPr>
                <w:sz w:val="24"/>
              </w:rPr>
              <w:t>S0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(Init)</w:t>
            </w:r>
          </w:p>
        </w:tc>
        <w:tc>
          <w:tcPr>
            <w:tcW w:w="3262" w:type="dxa"/>
          </w:tcPr>
          <w:p w14:paraId="5D87DB42">
            <w:pPr>
              <w:pStyle w:val="13"/>
              <w:ind w:left="201"/>
              <w:rPr>
                <w:sz w:val="24"/>
              </w:rPr>
            </w:pPr>
            <w:r>
              <w:rPr>
                <w:spacing w:val="-4"/>
                <w:sz w:val="24"/>
              </w:rPr>
              <w:t>[S0]</w:t>
            </w:r>
          </w:p>
        </w:tc>
        <w:tc>
          <w:tcPr>
            <w:tcW w:w="3971" w:type="dxa"/>
          </w:tcPr>
          <w:p w14:paraId="35D848B8">
            <w:pPr>
              <w:pStyle w:val="13"/>
              <w:rPr>
                <w:sz w:val="24"/>
              </w:rPr>
            </w:pPr>
            <w:r>
              <w:rPr>
                <w:sz w:val="24"/>
              </w:rPr>
              <w:t xml:space="preserve">[S1, S2, S3, </w:t>
            </w:r>
            <w:r>
              <w:rPr>
                <w:spacing w:val="-5"/>
                <w:sz w:val="24"/>
              </w:rPr>
              <w:t>S4]</w:t>
            </w:r>
          </w:p>
        </w:tc>
      </w:tr>
      <w:tr w14:paraId="12A83B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416" w:type="dxa"/>
          </w:tcPr>
          <w:p w14:paraId="31E4C807">
            <w:pPr>
              <w:pStyle w:val="13"/>
              <w:spacing w:before="121"/>
              <w:rPr>
                <w:sz w:val="24"/>
              </w:rPr>
            </w:pPr>
            <w:r>
              <w:rPr>
                <w:color w:val="2C3747"/>
                <w:spacing w:val="-10"/>
                <w:sz w:val="24"/>
              </w:rPr>
              <w:t>2</w:t>
            </w:r>
          </w:p>
        </w:tc>
        <w:tc>
          <w:tcPr>
            <w:tcW w:w="2127" w:type="dxa"/>
          </w:tcPr>
          <w:p w14:paraId="1BACECFD">
            <w:pPr>
              <w:pStyle w:val="13"/>
              <w:spacing w:before="121"/>
              <w:ind w:left="201"/>
              <w:rPr>
                <w:sz w:val="24"/>
              </w:rPr>
            </w:pPr>
            <w:r>
              <w:rPr>
                <w:sz w:val="24"/>
              </w:rPr>
              <w:t>S1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(Up)</w:t>
            </w:r>
          </w:p>
        </w:tc>
        <w:tc>
          <w:tcPr>
            <w:tcW w:w="3262" w:type="dxa"/>
          </w:tcPr>
          <w:p w14:paraId="0E7EA47E">
            <w:pPr>
              <w:pStyle w:val="13"/>
              <w:spacing w:before="121"/>
              <w:ind w:left="201"/>
              <w:rPr>
                <w:sz w:val="24"/>
              </w:rPr>
            </w:pPr>
            <w:r>
              <w:rPr>
                <w:sz w:val="24"/>
              </w:rPr>
              <w:t xml:space="preserve">[S1, S2, S3, </w:t>
            </w:r>
            <w:r>
              <w:rPr>
                <w:spacing w:val="-5"/>
                <w:sz w:val="24"/>
              </w:rPr>
              <w:t>S4]</w:t>
            </w:r>
          </w:p>
        </w:tc>
        <w:tc>
          <w:tcPr>
            <w:tcW w:w="3971" w:type="dxa"/>
          </w:tcPr>
          <w:p w14:paraId="7B0D08FB">
            <w:pPr>
              <w:pStyle w:val="13"/>
              <w:spacing w:before="121"/>
              <w:rPr>
                <w:sz w:val="24"/>
              </w:rPr>
            </w:pPr>
            <w:r>
              <w:rPr>
                <w:sz w:val="24"/>
              </w:rPr>
              <w:t xml:space="preserve">[S2, S3, S4, </w:t>
            </w:r>
            <w:r>
              <w:rPr>
                <w:spacing w:val="-2"/>
                <w:sz w:val="24"/>
              </w:rPr>
              <w:t>S1_children...]</w:t>
            </w:r>
          </w:p>
        </w:tc>
      </w:tr>
      <w:tr w14:paraId="4C5B1F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 w:hRule="atLeast"/>
        </w:trPr>
        <w:tc>
          <w:tcPr>
            <w:tcW w:w="1416" w:type="dxa"/>
          </w:tcPr>
          <w:p w14:paraId="45CB0CFD">
            <w:pPr>
              <w:pStyle w:val="13"/>
              <w:spacing w:before="35"/>
              <w:ind w:left="0"/>
              <w:rPr>
                <w:sz w:val="24"/>
              </w:rPr>
            </w:pPr>
          </w:p>
          <w:p w14:paraId="39CDAD63">
            <w:pPr>
              <w:pStyle w:val="13"/>
              <w:spacing w:before="0"/>
              <w:rPr>
                <w:sz w:val="24"/>
              </w:rPr>
            </w:pPr>
            <w:r>
              <w:rPr>
                <w:color w:val="2C3747"/>
                <w:spacing w:val="-10"/>
                <w:sz w:val="24"/>
              </w:rPr>
              <w:t>3</w:t>
            </w:r>
          </w:p>
        </w:tc>
        <w:tc>
          <w:tcPr>
            <w:tcW w:w="2127" w:type="dxa"/>
          </w:tcPr>
          <w:p w14:paraId="4B8A4833">
            <w:pPr>
              <w:pStyle w:val="13"/>
              <w:spacing w:before="35"/>
              <w:ind w:left="0"/>
              <w:rPr>
                <w:sz w:val="24"/>
              </w:rPr>
            </w:pPr>
          </w:p>
          <w:p w14:paraId="195DBDF6">
            <w:pPr>
              <w:pStyle w:val="13"/>
              <w:spacing w:before="0"/>
              <w:ind w:left="201"/>
              <w:rPr>
                <w:sz w:val="24"/>
              </w:rPr>
            </w:pPr>
            <w:r>
              <w:rPr>
                <w:sz w:val="24"/>
              </w:rPr>
              <w:t>S2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(Down)</w:t>
            </w:r>
          </w:p>
        </w:tc>
        <w:tc>
          <w:tcPr>
            <w:tcW w:w="3262" w:type="dxa"/>
          </w:tcPr>
          <w:p w14:paraId="5E5C3ADC">
            <w:pPr>
              <w:pStyle w:val="13"/>
              <w:spacing w:before="35"/>
              <w:ind w:left="0"/>
              <w:rPr>
                <w:sz w:val="24"/>
              </w:rPr>
            </w:pPr>
          </w:p>
          <w:p w14:paraId="54C23FFB">
            <w:pPr>
              <w:pStyle w:val="13"/>
              <w:spacing w:before="0"/>
              <w:ind w:left="201"/>
              <w:rPr>
                <w:sz w:val="24"/>
              </w:rPr>
            </w:pPr>
            <w:r>
              <w:rPr>
                <w:sz w:val="24"/>
              </w:rPr>
              <w:t xml:space="preserve">[S2, S3, S4, </w:t>
            </w:r>
            <w:r>
              <w:rPr>
                <w:spacing w:val="-2"/>
                <w:sz w:val="24"/>
              </w:rPr>
              <w:t>S1_children...]</w:t>
            </w:r>
          </w:p>
        </w:tc>
        <w:tc>
          <w:tcPr>
            <w:tcW w:w="3971" w:type="dxa"/>
          </w:tcPr>
          <w:p w14:paraId="53580963">
            <w:pPr>
              <w:pStyle w:val="13"/>
              <w:spacing w:line="336" w:lineRule="auto"/>
              <w:ind w:right="817"/>
              <w:rPr>
                <w:sz w:val="24"/>
              </w:rPr>
            </w:pPr>
            <w:r>
              <w:rPr>
                <w:sz w:val="24"/>
              </w:rPr>
              <w:t>[S3,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S4,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S1_children..., </w:t>
            </w:r>
            <w:r>
              <w:rPr>
                <w:spacing w:val="-2"/>
                <w:sz w:val="24"/>
              </w:rPr>
              <w:t>S2_children...]</w:t>
            </w:r>
          </w:p>
        </w:tc>
      </w:tr>
      <w:tr w14:paraId="2268FE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 w:hRule="atLeast"/>
        </w:trPr>
        <w:tc>
          <w:tcPr>
            <w:tcW w:w="1416" w:type="dxa"/>
          </w:tcPr>
          <w:p w14:paraId="3D3DF9C9">
            <w:pPr>
              <w:pStyle w:val="13"/>
              <w:spacing w:before="37"/>
              <w:ind w:left="0"/>
              <w:rPr>
                <w:sz w:val="24"/>
              </w:rPr>
            </w:pPr>
          </w:p>
          <w:p w14:paraId="5899283E">
            <w:pPr>
              <w:pStyle w:val="13"/>
              <w:spacing w:before="0"/>
              <w:rPr>
                <w:sz w:val="24"/>
              </w:rPr>
            </w:pPr>
            <w:r>
              <w:rPr>
                <w:color w:val="2C3747"/>
                <w:spacing w:val="-10"/>
                <w:sz w:val="24"/>
              </w:rPr>
              <w:t>4</w:t>
            </w:r>
          </w:p>
        </w:tc>
        <w:tc>
          <w:tcPr>
            <w:tcW w:w="2127" w:type="dxa"/>
          </w:tcPr>
          <w:p w14:paraId="39DBFEF4">
            <w:pPr>
              <w:pStyle w:val="13"/>
              <w:spacing w:before="37"/>
              <w:ind w:left="0"/>
              <w:rPr>
                <w:sz w:val="24"/>
              </w:rPr>
            </w:pPr>
          </w:p>
          <w:p w14:paraId="5F3BAF47">
            <w:pPr>
              <w:pStyle w:val="13"/>
              <w:spacing w:before="0"/>
              <w:ind w:left="201"/>
              <w:rPr>
                <w:sz w:val="24"/>
              </w:rPr>
            </w:pPr>
            <w:r>
              <w:rPr>
                <w:sz w:val="24"/>
              </w:rPr>
              <w:t>S3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(Left)</w:t>
            </w:r>
          </w:p>
        </w:tc>
        <w:tc>
          <w:tcPr>
            <w:tcW w:w="3262" w:type="dxa"/>
          </w:tcPr>
          <w:p w14:paraId="3729D3D9">
            <w:pPr>
              <w:pStyle w:val="13"/>
              <w:spacing w:line="336" w:lineRule="auto"/>
              <w:ind w:left="201"/>
              <w:rPr>
                <w:sz w:val="24"/>
              </w:rPr>
            </w:pPr>
            <w:r>
              <w:rPr>
                <w:sz w:val="24"/>
              </w:rPr>
              <w:t>[S3,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S4,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S1_children..., </w:t>
            </w:r>
            <w:r>
              <w:rPr>
                <w:spacing w:val="-2"/>
                <w:sz w:val="24"/>
              </w:rPr>
              <w:t>S2_children...]</w:t>
            </w:r>
          </w:p>
        </w:tc>
        <w:tc>
          <w:tcPr>
            <w:tcW w:w="3971" w:type="dxa"/>
          </w:tcPr>
          <w:p w14:paraId="5D66CFAE">
            <w:pPr>
              <w:pStyle w:val="13"/>
              <w:spacing w:line="336" w:lineRule="auto"/>
              <w:rPr>
                <w:sz w:val="24"/>
              </w:rPr>
            </w:pPr>
            <w:r>
              <w:rPr>
                <w:sz w:val="24"/>
              </w:rPr>
              <w:t>[S4,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S1_children...,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S2_children..., </w:t>
            </w:r>
            <w:r>
              <w:rPr>
                <w:spacing w:val="-2"/>
                <w:sz w:val="24"/>
              </w:rPr>
              <w:t>S3_children...]</w:t>
            </w:r>
          </w:p>
        </w:tc>
      </w:tr>
      <w:tr w14:paraId="0C91A2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6" w:hRule="atLeast"/>
        </w:trPr>
        <w:tc>
          <w:tcPr>
            <w:tcW w:w="1416" w:type="dxa"/>
          </w:tcPr>
          <w:p w14:paraId="4939E091">
            <w:pPr>
              <w:pStyle w:val="13"/>
              <w:spacing w:before="229"/>
              <w:ind w:left="0"/>
              <w:rPr>
                <w:sz w:val="24"/>
              </w:rPr>
            </w:pPr>
          </w:p>
          <w:p w14:paraId="0B8A16A8">
            <w:pPr>
              <w:pStyle w:val="13"/>
              <w:spacing w:before="0"/>
              <w:rPr>
                <w:sz w:val="24"/>
              </w:rPr>
            </w:pPr>
            <w:r>
              <w:rPr>
                <w:color w:val="2C3747"/>
                <w:spacing w:val="-10"/>
                <w:sz w:val="24"/>
              </w:rPr>
              <w:t>5</w:t>
            </w:r>
          </w:p>
        </w:tc>
        <w:tc>
          <w:tcPr>
            <w:tcW w:w="2127" w:type="dxa"/>
          </w:tcPr>
          <w:p w14:paraId="39BE1D3A">
            <w:pPr>
              <w:pStyle w:val="13"/>
              <w:spacing w:before="229"/>
              <w:ind w:left="0"/>
              <w:rPr>
                <w:sz w:val="24"/>
              </w:rPr>
            </w:pPr>
          </w:p>
          <w:p w14:paraId="7339177A">
            <w:pPr>
              <w:pStyle w:val="13"/>
              <w:spacing w:before="0"/>
              <w:ind w:left="201"/>
              <w:rPr>
                <w:sz w:val="24"/>
              </w:rPr>
            </w:pPr>
            <w:r>
              <w:rPr>
                <w:sz w:val="24"/>
              </w:rPr>
              <w:t>S4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(Right)</w:t>
            </w:r>
          </w:p>
        </w:tc>
        <w:tc>
          <w:tcPr>
            <w:tcW w:w="3262" w:type="dxa"/>
          </w:tcPr>
          <w:p w14:paraId="4439D85E">
            <w:pPr>
              <w:pStyle w:val="13"/>
              <w:spacing w:before="121" w:line="336" w:lineRule="auto"/>
              <w:ind w:left="201" w:right="1192"/>
              <w:rPr>
                <w:sz w:val="24"/>
              </w:rPr>
            </w:pPr>
            <w:r>
              <w:rPr>
                <w:sz w:val="24"/>
              </w:rPr>
              <w:t>[S4,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S1_children..., </w:t>
            </w:r>
            <w:r>
              <w:rPr>
                <w:spacing w:val="-2"/>
                <w:sz w:val="24"/>
              </w:rPr>
              <w:t>S2_children..., S3_children...]</w:t>
            </w:r>
          </w:p>
        </w:tc>
        <w:tc>
          <w:tcPr>
            <w:tcW w:w="3971" w:type="dxa"/>
          </w:tcPr>
          <w:p w14:paraId="743B6E2E">
            <w:pPr>
              <w:pStyle w:val="13"/>
              <w:spacing w:before="37"/>
              <w:ind w:left="0"/>
              <w:rPr>
                <w:sz w:val="24"/>
              </w:rPr>
            </w:pPr>
          </w:p>
          <w:p w14:paraId="6A0C5F01">
            <w:pPr>
              <w:pStyle w:val="13"/>
              <w:spacing w:before="0" w:line="333" w:lineRule="auto"/>
              <w:ind w:right="817"/>
              <w:rPr>
                <w:sz w:val="24"/>
              </w:rPr>
            </w:pPr>
            <w:r>
              <w:rPr>
                <w:sz w:val="24"/>
              </w:rPr>
              <w:t>[S1_children...,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S2_children..., S3_children..., S4_children...]</w:t>
            </w:r>
          </w:p>
        </w:tc>
      </w:tr>
    </w:tbl>
    <w:p w14:paraId="27432ACC">
      <w:pPr>
        <w:pStyle w:val="10"/>
        <w:spacing w:before="113"/>
      </w:pPr>
    </w:p>
    <w:p w14:paraId="539A4527">
      <w:pPr>
        <w:pStyle w:val="12"/>
        <w:numPr>
          <w:ilvl w:val="0"/>
          <w:numId w:val="7"/>
        </w:numPr>
        <w:tabs>
          <w:tab w:val="left" w:pos="1451"/>
        </w:tabs>
        <w:spacing w:before="0" w:after="0" w:line="240" w:lineRule="auto"/>
        <w:ind w:left="1451" w:right="0" w:hanging="359"/>
        <w:jc w:val="left"/>
        <w:rPr>
          <w:b/>
          <w:sz w:val="24"/>
        </w:rPr>
      </w:pPr>
      <w:r>
        <w:rPr>
          <w:b/>
          <w:color w:val="2C3747"/>
          <w:sz w:val="24"/>
        </w:rPr>
        <w:t>Which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>node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is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expanded</w:t>
      </w:r>
      <w:r>
        <w:rPr>
          <w:b/>
          <w:color w:val="2C3747"/>
          <w:spacing w:val="-2"/>
          <w:sz w:val="24"/>
        </w:rPr>
        <w:t xml:space="preserve"> </w:t>
      </w:r>
      <w:r>
        <w:rPr>
          <w:b/>
          <w:color w:val="2C3747"/>
          <w:sz w:val="24"/>
        </w:rPr>
        <w:t>in</w:t>
      </w:r>
      <w:r>
        <w:rPr>
          <w:b/>
          <w:color w:val="2C3747"/>
          <w:spacing w:val="-1"/>
          <w:sz w:val="24"/>
        </w:rPr>
        <w:t xml:space="preserve"> </w:t>
      </w:r>
      <w:r>
        <w:rPr>
          <w:b/>
          <w:color w:val="2C3747"/>
          <w:sz w:val="24"/>
        </w:rPr>
        <w:t>each</w:t>
      </w:r>
      <w:r>
        <w:rPr>
          <w:b/>
          <w:color w:val="2C3747"/>
          <w:spacing w:val="-2"/>
          <w:sz w:val="24"/>
        </w:rPr>
        <w:t xml:space="preserve"> iteration?</w:t>
      </w:r>
    </w:p>
    <w:p w14:paraId="572F5F59">
      <w:pPr>
        <w:pStyle w:val="10"/>
        <w:spacing w:before="108" w:line="336" w:lineRule="auto"/>
        <w:ind w:left="1452" w:right="1103"/>
      </w:pPr>
      <w:r>
        <w:t>In</w:t>
      </w:r>
      <w:r>
        <w:rPr>
          <w:spacing w:val="-3"/>
        </w:rPr>
        <w:t xml:space="preserve"> </w:t>
      </w:r>
      <w:r>
        <w:t>iteration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Initial</w:t>
      </w:r>
      <w:r>
        <w:rPr>
          <w:spacing w:val="-1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(S0)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expanded.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iterations</w:t>
      </w:r>
      <w:r>
        <w:rPr>
          <w:spacing w:val="-4"/>
        </w:rPr>
        <w:t xml:space="preserve"> </w:t>
      </w:r>
      <w:r>
        <w:t>2-5,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children</w:t>
      </w:r>
      <w:r>
        <w:rPr>
          <w:spacing w:val="-3"/>
        </w:rPr>
        <w:t xml:space="preserve"> </w:t>
      </w:r>
      <w:r>
        <w:t>of the initial state (S1, S2, S3, S4) are expanded sequentially.</w:t>
      </w:r>
    </w:p>
    <w:p w14:paraId="27CB00DF">
      <w:pPr>
        <w:pStyle w:val="12"/>
        <w:numPr>
          <w:ilvl w:val="0"/>
          <w:numId w:val="7"/>
        </w:numPr>
        <w:tabs>
          <w:tab w:val="left" w:pos="1451"/>
        </w:tabs>
        <w:spacing w:before="0" w:after="0" w:line="274" w:lineRule="exact"/>
        <w:ind w:left="1451" w:right="0" w:hanging="359"/>
        <w:jc w:val="left"/>
        <w:rPr>
          <w:b/>
          <w:sz w:val="24"/>
        </w:rPr>
      </w:pPr>
      <w:r>
        <w:rPr>
          <w:b/>
          <w:color w:val="2C3747"/>
          <w:sz w:val="24"/>
        </w:rPr>
        <w:t>How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many</w:t>
      </w:r>
      <w:r>
        <w:rPr>
          <w:b/>
          <w:color w:val="2C3747"/>
          <w:spacing w:val="-2"/>
          <w:sz w:val="24"/>
        </w:rPr>
        <w:t xml:space="preserve"> </w:t>
      </w:r>
      <w:r>
        <w:rPr>
          <w:b/>
          <w:color w:val="2C3747"/>
          <w:sz w:val="24"/>
        </w:rPr>
        <w:t>states</w:t>
      </w:r>
      <w:r>
        <w:rPr>
          <w:b/>
          <w:color w:val="2C3747"/>
          <w:spacing w:val="-2"/>
          <w:sz w:val="24"/>
        </w:rPr>
        <w:t xml:space="preserve"> </w:t>
      </w:r>
      <w:r>
        <w:rPr>
          <w:b/>
          <w:color w:val="2C3747"/>
          <w:sz w:val="24"/>
        </w:rPr>
        <w:t>are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generated</w:t>
      </w:r>
      <w:r>
        <w:rPr>
          <w:b/>
          <w:color w:val="2C3747"/>
          <w:spacing w:val="-2"/>
          <w:sz w:val="24"/>
        </w:rPr>
        <w:t xml:space="preserve"> </w:t>
      </w:r>
      <w:r>
        <w:rPr>
          <w:b/>
          <w:color w:val="2C3747"/>
          <w:sz w:val="24"/>
        </w:rPr>
        <w:t xml:space="preserve">in </w:t>
      </w:r>
      <w:r>
        <w:rPr>
          <w:b/>
          <w:color w:val="2C3747"/>
          <w:spacing w:val="-2"/>
          <w:sz w:val="24"/>
        </w:rPr>
        <w:t>total?</w:t>
      </w:r>
    </w:p>
    <w:p w14:paraId="00D512F5">
      <w:pPr>
        <w:pStyle w:val="10"/>
        <w:spacing w:before="110" w:line="336" w:lineRule="auto"/>
        <w:ind w:left="1452" w:right="1103"/>
      </w:pPr>
      <w:r>
        <w:rPr>
          <w:color w:val="2C3747"/>
        </w:rPr>
        <w:t>Tracing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this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entire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problem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goal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state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requires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expanding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hundreds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or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thousands of states depending on the exact depth of the solution. The 8-puzzle state space contains 9! / 2 = 181,440 reachable states.</w:t>
      </w:r>
    </w:p>
    <w:p w14:paraId="5B917D5A">
      <w:pPr>
        <w:pStyle w:val="12"/>
        <w:numPr>
          <w:ilvl w:val="0"/>
          <w:numId w:val="7"/>
        </w:numPr>
        <w:tabs>
          <w:tab w:val="left" w:pos="1451"/>
        </w:tabs>
        <w:spacing w:before="0" w:after="0" w:line="271" w:lineRule="exact"/>
        <w:ind w:left="1451" w:right="0" w:hanging="359"/>
        <w:jc w:val="left"/>
        <w:rPr>
          <w:b/>
          <w:sz w:val="24"/>
        </w:rPr>
      </w:pPr>
      <w:r>
        <w:rPr>
          <w:b/>
          <w:color w:val="2C3747"/>
          <w:sz w:val="24"/>
        </w:rPr>
        <w:t>Write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>the complete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solution</w:t>
      </w:r>
      <w:r>
        <w:rPr>
          <w:b/>
          <w:color w:val="2C3747"/>
          <w:spacing w:val="-1"/>
          <w:sz w:val="24"/>
        </w:rPr>
        <w:t xml:space="preserve"> </w:t>
      </w:r>
      <w:r>
        <w:rPr>
          <w:b/>
          <w:color w:val="2C3747"/>
          <w:sz w:val="24"/>
        </w:rPr>
        <w:t>path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from the</w:t>
      </w:r>
      <w:r>
        <w:rPr>
          <w:b/>
          <w:color w:val="2C3747"/>
          <w:spacing w:val="-1"/>
          <w:sz w:val="24"/>
        </w:rPr>
        <w:t xml:space="preserve"> </w:t>
      </w:r>
      <w:r>
        <w:rPr>
          <w:b/>
          <w:color w:val="2C3747"/>
          <w:sz w:val="24"/>
        </w:rPr>
        <w:t>initial</w:t>
      </w:r>
      <w:r>
        <w:rPr>
          <w:b/>
          <w:color w:val="2C3747"/>
          <w:spacing w:val="-2"/>
          <w:sz w:val="24"/>
        </w:rPr>
        <w:t xml:space="preserve"> </w:t>
      </w:r>
      <w:r>
        <w:rPr>
          <w:b/>
          <w:color w:val="2C3747"/>
          <w:sz w:val="24"/>
        </w:rPr>
        <w:t>state</w:t>
      </w:r>
      <w:r>
        <w:rPr>
          <w:b/>
          <w:color w:val="2C3747"/>
          <w:spacing w:val="-2"/>
          <w:sz w:val="24"/>
        </w:rPr>
        <w:t xml:space="preserve"> </w:t>
      </w:r>
      <w:r>
        <w:rPr>
          <w:b/>
          <w:color w:val="2C3747"/>
          <w:sz w:val="24"/>
        </w:rPr>
        <w:t>to</w:t>
      </w:r>
      <w:r>
        <w:rPr>
          <w:b/>
          <w:color w:val="2C3747"/>
          <w:spacing w:val="-2"/>
          <w:sz w:val="24"/>
        </w:rPr>
        <w:t xml:space="preserve"> </w:t>
      </w:r>
      <w:r>
        <w:rPr>
          <w:b/>
          <w:color w:val="2C3747"/>
          <w:sz w:val="24"/>
        </w:rPr>
        <w:t>the</w:t>
      </w:r>
      <w:r>
        <w:rPr>
          <w:b/>
          <w:color w:val="2C3747"/>
          <w:spacing w:val="-2"/>
          <w:sz w:val="24"/>
        </w:rPr>
        <w:t xml:space="preserve"> </w:t>
      </w:r>
      <w:r>
        <w:rPr>
          <w:b/>
          <w:color w:val="2C3747"/>
          <w:sz w:val="24"/>
        </w:rPr>
        <w:t>goal</w:t>
      </w:r>
      <w:r>
        <w:rPr>
          <w:b/>
          <w:color w:val="2C3747"/>
          <w:spacing w:val="-1"/>
          <w:sz w:val="24"/>
        </w:rPr>
        <w:t xml:space="preserve"> </w:t>
      </w:r>
      <w:r>
        <w:rPr>
          <w:b/>
          <w:color w:val="2C3747"/>
          <w:spacing w:val="-2"/>
          <w:sz w:val="24"/>
        </w:rPr>
        <w:t>state.</w:t>
      </w:r>
    </w:p>
    <w:p w14:paraId="2F8C30D1">
      <w:pPr>
        <w:pStyle w:val="10"/>
        <w:spacing w:before="111" w:line="333" w:lineRule="auto"/>
        <w:ind w:left="1452" w:right="1103"/>
      </w:pPr>
      <w:r>
        <w:t>(Tracing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manually</w:t>
      </w:r>
      <w:r>
        <w:rPr>
          <w:spacing w:val="-3"/>
        </w:rPr>
        <w:t xml:space="preserve"> </w:t>
      </w:r>
      <w:r>
        <w:t>step-by-step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beyond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5-iteration</w:t>
      </w:r>
      <w:r>
        <w:rPr>
          <w:spacing w:val="-3"/>
        </w:rPr>
        <w:t xml:space="preserve"> </w:t>
      </w:r>
      <w:r>
        <w:t>dry</w:t>
      </w:r>
      <w:r>
        <w:rPr>
          <w:spacing w:val="-3"/>
        </w:rPr>
        <w:t xml:space="preserve"> </w:t>
      </w:r>
      <w:r>
        <w:t>run,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a solver</w:t>
      </w:r>
      <w:r>
        <w:rPr>
          <w:spacing w:val="-2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reveal the</w:t>
      </w:r>
      <w:r>
        <w:rPr>
          <w:spacing w:val="-2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blank moves needed</w:t>
      </w:r>
      <w:r>
        <w:rPr>
          <w:spacing w:val="-1"/>
        </w:rPr>
        <w:t xml:space="preserve"> </w:t>
      </w:r>
      <w:r>
        <w:t>to reach</w:t>
      </w:r>
      <w:r>
        <w:rPr>
          <w:spacing w:val="2"/>
        </w:rPr>
        <w:t xml:space="preserve"> </w:t>
      </w:r>
      <w:r>
        <w:t>1 2</w:t>
      </w:r>
      <w:r>
        <w:rPr>
          <w:spacing w:val="-1"/>
        </w:rPr>
        <w:t xml:space="preserve"> </w:t>
      </w:r>
      <w:r>
        <w:t>3 /</w:t>
      </w:r>
      <w:r>
        <w:rPr>
          <w:spacing w:val="-1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5 6</w:t>
      </w:r>
      <w:r>
        <w:rPr>
          <w:spacing w:val="-1"/>
        </w:rPr>
        <w:t xml:space="preserve"> </w:t>
      </w:r>
      <w:r>
        <w:t>/ 7</w:t>
      </w:r>
      <w:r>
        <w:rPr>
          <w:spacing w:val="-1"/>
        </w:rPr>
        <w:t xml:space="preserve"> </w:t>
      </w:r>
      <w:r>
        <w:t xml:space="preserve">8 </w:t>
      </w:r>
      <w:r>
        <w:rPr>
          <w:spacing w:val="-5"/>
        </w:rPr>
        <w:t>0).</w:t>
      </w:r>
    </w:p>
    <w:p w14:paraId="5EFB3A86">
      <w:pPr>
        <w:pStyle w:val="12"/>
        <w:numPr>
          <w:ilvl w:val="0"/>
          <w:numId w:val="7"/>
        </w:numPr>
        <w:tabs>
          <w:tab w:val="left" w:pos="1452"/>
        </w:tabs>
        <w:spacing w:before="4" w:after="0" w:line="333" w:lineRule="auto"/>
        <w:ind w:left="1452" w:right="1867" w:hanging="360"/>
        <w:jc w:val="left"/>
        <w:rPr>
          <w:b/>
          <w:sz w:val="24"/>
        </w:rPr>
      </w:pPr>
      <w:r>
        <w:rPr>
          <w:b/>
          <w:color w:val="2C3747"/>
          <w:sz w:val="24"/>
        </w:rPr>
        <w:t>Why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does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>BFS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always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>find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the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shortest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solution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in</w:t>
      </w:r>
      <w:r>
        <w:rPr>
          <w:b/>
          <w:color w:val="2C3747"/>
          <w:spacing w:val="-2"/>
          <w:sz w:val="24"/>
        </w:rPr>
        <w:t xml:space="preserve"> </w:t>
      </w:r>
      <w:r>
        <w:rPr>
          <w:b/>
          <w:color w:val="2C3747"/>
          <w:sz w:val="24"/>
        </w:rPr>
        <w:t>an</w:t>
      </w:r>
      <w:r>
        <w:rPr>
          <w:b/>
          <w:color w:val="2C3747"/>
          <w:spacing w:val="-5"/>
          <w:sz w:val="24"/>
        </w:rPr>
        <w:t xml:space="preserve"> </w:t>
      </w:r>
      <w:r>
        <w:rPr>
          <w:b/>
          <w:color w:val="2C3747"/>
          <w:sz w:val="24"/>
        </w:rPr>
        <w:t>unweighted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 xml:space="preserve">8-puzzle </w:t>
      </w:r>
      <w:r>
        <w:rPr>
          <w:b/>
          <w:color w:val="2C3747"/>
          <w:spacing w:val="-2"/>
          <w:sz w:val="24"/>
        </w:rPr>
        <w:t>problem?</w:t>
      </w:r>
    </w:p>
    <w:p w14:paraId="1CAFAAA3">
      <w:pPr>
        <w:pStyle w:val="10"/>
        <w:spacing w:before="3" w:line="333" w:lineRule="auto"/>
        <w:ind w:left="1452" w:right="1103"/>
      </w:pPr>
      <w:r>
        <w:t>BFS</w:t>
      </w:r>
      <w:r>
        <w:rPr>
          <w:spacing w:val="-3"/>
        </w:rPr>
        <w:t xml:space="preserve"> </w:t>
      </w:r>
      <w:r>
        <w:t>explores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level-by-level</w:t>
      </w:r>
      <w:r>
        <w:rPr>
          <w:spacing w:val="-3"/>
        </w:rPr>
        <w:t xml:space="preserve"> </w:t>
      </w:r>
      <w:r>
        <w:t>(all</w:t>
      </w:r>
      <w:r>
        <w:rPr>
          <w:spacing w:val="-1"/>
        </w:rPr>
        <w:t xml:space="preserve"> </w:t>
      </w:r>
      <w:r>
        <w:t>states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away,</w:t>
      </w:r>
      <w:r>
        <w:rPr>
          <w:spacing w:val="-3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states</w:t>
      </w:r>
      <w:r>
        <w:rPr>
          <w:spacing w:val="-4"/>
        </w:rPr>
        <w:t xml:space="preserve"> </w:t>
      </w:r>
      <w:r>
        <w:t>2 moves</w:t>
      </w:r>
      <w:r>
        <w:rPr>
          <w:spacing w:val="-2"/>
        </w:rPr>
        <w:t xml:space="preserve"> </w:t>
      </w:r>
      <w:r>
        <w:t>away, etc.).</w:t>
      </w:r>
      <w:r>
        <w:rPr>
          <w:spacing w:val="-1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move is</w:t>
      </w:r>
      <w:r>
        <w:rPr>
          <w:spacing w:val="-2"/>
        </w:rPr>
        <w:t xml:space="preserve"> </w:t>
      </w:r>
      <w:r>
        <w:t>identical</w:t>
      </w:r>
      <w:r>
        <w:rPr>
          <w:spacing w:val="-1"/>
        </w:rPr>
        <w:t xml:space="preserve"> </w:t>
      </w:r>
      <w:r>
        <w:t>(unweighted),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 time BFS encounters the goal state, it is guaranteed to have reached it using the minimum possible number of moves</w:t>
      </w:r>
    </w:p>
    <w:p w14:paraId="1AB796BF">
      <w:pPr>
        <w:pStyle w:val="10"/>
        <w:spacing w:after="0" w:line="333" w:lineRule="auto"/>
        <w:sectPr>
          <w:pgSz w:w="11910" w:h="16840"/>
          <w:pgMar w:top="1360" w:right="283" w:bottom="280" w:left="708" w:header="720" w:footer="720" w:gutter="0"/>
          <w:cols w:space="720" w:num="1"/>
        </w:sectPr>
      </w:pPr>
    </w:p>
    <w:p w14:paraId="3CAF6423">
      <w:pPr>
        <w:spacing w:before="66"/>
        <w:ind w:left="732" w:right="0" w:firstLine="0"/>
        <w:jc w:val="left"/>
        <w:rPr>
          <w:b/>
          <w:sz w:val="24"/>
        </w:rPr>
      </w:pPr>
      <w:r>
        <w:rPr>
          <w:b/>
          <w:sz w:val="24"/>
        </w:rPr>
        <w:t>RUBRICS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CALCULATION</w:t>
      </w:r>
    </w:p>
    <w:p w14:paraId="0702E71E">
      <w:pPr>
        <w:pStyle w:val="10"/>
        <w:spacing w:before="67"/>
        <w:rPr>
          <w:b/>
          <w:sz w:val="20"/>
        </w:rPr>
      </w:pPr>
    </w:p>
    <w:tbl>
      <w:tblPr>
        <w:tblStyle w:val="9"/>
        <w:tblW w:w="0" w:type="auto"/>
        <w:tblInd w:w="770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1253"/>
        <w:gridCol w:w="1963"/>
        <w:gridCol w:w="1513"/>
        <w:gridCol w:w="1750"/>
        <w:gridCol w:w="1400"/>
      </w:tblGrid>
      <w:tr w14:paraId="0E92F1E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300" w:type="dxa"/>
          </w:tcPr>
          <w:p w14:paraId="1C5A0D38">
            <w:pPr>
              <w:pStyle w:val="13"/>
              <w:spacing w:before="150"/>
              <w:ind w:left="2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Criteria</w:t>
            </w:r>
          </w:p>
        </w:tc>
        <w:tc>
          <w:tcPr>
            <w:tcW w:w="1253" w:type="dxa"/>
          </w:tcPr>
          <w:p w14:paraId="5076C7EF">
            <w:pPr>
              <w:pStyle w:val="13"/>
              <w:spacing w:before="23"/>
              <w:ind w:left="430" w:hanging="3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Weightage </w:t>
            </w:r>
            <w:r>
              <w:rPr>
                <w:b/>
                <w:spacing w:val="-4"/>
                <w:sz w:val="22"/>
              </w:rPr>
              <w:t>(%)</w:t>
            </w:r>
          </w:p>
        </w:tc>
        <w:tc>
          <w:tcPr>
            <w:tcW w:w="1963" w:type="dxa"/>
          </w:tcPr>
          <w:p w14:paraId="414816C0">
            <w:pPr>
              <w:pStyle w:val="13"/>
              <w:spacing w:before="23" w:line="252" w:lineRule="exact"/>
              <w:ind w:left="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 4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–</w:t>
            </w:r>
          </w:p>
          <w:p w14:paraId="3D38574C">
            <w:pPr>
              <w:pStyle w:val="13"/>
              <w:spacing w:before="0" w:line="252" w:lineRule="exact"/>
              <w:ind w:left="4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Exemplary</w:t>
            </w:r>
            <w:r>
              <w:rPr>
                <w:b/>
                <w:spacing w:val="-5"/>
                <w:sz w:val="22"/>
              </w:rPr>
              <w:t xml:space="preserve"> (4)</w:t>
            </w:r>
          </w:p>
        </w:tc>
        <w:tc>
          <w:tcPr>
            <w:tcW w:w="1513" w:type="dxa"/>
          </w:tcPr>
          <w:p w14:paraId="70374EEC">
            <w:pPr>
              <w:pStyle w:val="13"/>
              <w:spacing w:before="23" w:line="252" w:lineRule="exact"/>
              <w:ind w:left="7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 3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–</w:t>
            </w:r>
          </w:p>
          <w:p w14:paraId="3957528E">
            <w:pPr>
              <w:pStyle w:val="13"/>
              <w:spacing w:before="0" w:line="252" w:lineRule="exact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Proficient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(3)</w:t>
            </w:r>
          </w:p>
        </w:tc>
        <w:tc>
          <w:tcPr>
            <w:tcW w:w="1750" w:type="dxa"/>
          </w:tcPr>
          <w:p w14:paraId="757BDAF8">
            <w:pPr>
              <w:pStyle w:val="13"/>
              <w:spacing w:before="23" w:line="252" w:lineRule="exact"/>
              <w:ind w:lef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 2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–</w:t>
            </w:r>
          </w:p>
          <w:p w14:paraId="6B272907">
            <w:pPr>
              <w:pStyle w:val="13"/>
              <w:spacing w:before="0" w:line="252" w:lineRule="exact"/>
              <w:ind w:lef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Developing</w:t>
            </w:r>
            <w:r>
              <w:rPr>
                <w:b/>
                <w:spacing w:val="-9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(2)</w:t>
            </w:r>
          </w:p>
        </w:tc>
        <w:tc>
          <w:tcPr>
            <w:tcW w:w="1400" w:type="dxa"/>
          </w:tcPr>
          <w:p w14:paraId="0075E3C5">
            <w:pPr>
              <w:pStyle w:val="13"/>
              <w:spacing w:before="23" w:line="252" w:lineRule="exact"/>
              <w:ind w:left="4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 1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–</w:t>
            </w:r>
          </w:p>
          <w:p w14:paraId="148F05BB">
            <w:pPr>
              <w:pStyle w:val="13"/>
              <w:spacing w:before="0" w:line="252" w:lineRule="exact"/>
              <w:ind w:left="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Beginning</w:t>
            </w:r>
            <w:r>
              <w:rPr>
                <w:b/>
                <w:spacing w:val="-5"/>
                <w:sz w:val="22"/>
              </w:rPr>
              <w:t xml:space="preserve"> (1)</w:t>
            </w:r>
          </w:p>
        </w:tc>
      </w:tr>
      <w:tr w14:paraId="7B8D10A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4" w:hRule="atLeast"/>
        </w:trPr>
        <w:tc>
          <w:tcPr>
            <w:tcW w:w="1300" w:type="dxa"/>
          </w:tcPr>
          <w:p w14:paraId="542B597C">
            <w:pPr>
              <w:pStyle w:val="13"/>
              <w:spacing w:before="23"/>
              <w:ind w:left="0"/>
              <w:rPr>
                <w:b/>
                <w:sz w:val="22"/>
              </w:rPr>
            </w:pPr>
          </w:p>
          <w:p w14:paraId="0C2C1AA9">
            <w:pPr>
              <w:pStyle w:val="13"/>
              <w:spacing w:before="0"/>
              <w:ind w:left="26" w:right="64"/>
              <w:jc w:val="bot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Understandi </w:t>
            </w:r>
            <w:r>
              <w:rPr>
                <w:b/>
                <w:sz w:val="22"/>
              </w:rPr>
              <w:t>ng</w:t>
            </w:r>
            <w:r>
              <w:rPr>
                <w:b/>
                <w:spacing w:val="-14"/>
                <w:sz w:val="22"/>
              </w:rPr>
              <w:t xml:space="preserve"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4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Search </w:t>
            </w:r>
            <w:r>
              <w:rPr>
                <w:b/>
                <w:spacing w:val="-2"/>
                <w:sz w:val="22"/>
              </w:rPr>
              <w:t>Problem</w:t>
            </w:r>
          </w:p>
        </w:tc>
        <w:tc>
          <w:tcPr>
            <w:tcW w:w="1253" w:type="dxa"/>
          </w:tcPr>
          <w:p w14:paraId="510764CD">
            <w:pPr>
              <w:pStyle w:val="13"/>
              <w:spacing w:before="0"/>
              <w:ind w:left="0"/>
              <w:rPr>
                <w:b/>
                <w:sz w:val="22"/>
              </w:rPr>
            </w:pPr>
          </w:p>
          <w:p w14:paraId="79D01809">
            <w:pPr>
              <w:pStyle w:val="13"/>
              <w:spacing w:before="22"/>
              <w:ind w:left="0"/>
              <w:rPr>
                <w:b/>
                <w:sz w:val="22"/>
              </w:rPr>
            </w:pPr>
          </w:p>
          <w:p w14:paraId="295C5AE0">
            <w:pPr>
              <w:pStyle w:val="13"/>
              <w:spacing w:before="0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</w:tc>
        <w:tc>
          <w:tcPr>
            <w:tcW w:w="1963" w:type="dxa"/>
          </w:tcPr>
          <w:p w14:paraId="4BD3F70B">
            <w:pPr>
              <w:pStyle w:val="13"/>
              <w:spacing w:before="22"/>
              <w:ind w:left="28" w:right="145"/>
              <w:rPr>
                <w:sz w:val="22"/>
              </w:rPr>
            </w:pPr>
            <w:r>
              <w:rPr>
                <w:sz w:val="22"/>
              </w:rPr>
              <w:t>Clearly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understands the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search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problem, initial state, goal state, and search </w:t>
            </w:r>
            <w:r>
              <w:rPr>
                <w:spacing w:val="-2"/>
                <w:sz w:val="22"/>
              </w:rPr>
              <w:t>strategy.</w:t>
            </w:r>
          </w:p>
        </w:tc>
        <w:tc>
          <w:tcPr>
            <w:tcW w:w="1513" w:type="dxa"/>
          </w:tcPr>
          <w:p w14:paraId="57EE4EB6">
            <w:pPr>
              <w:pStyle w:val="13"/>
              <w:spacing w:before="22"/>
              <w:ind w:left="28" w:right="25"/>
              <w:rPr>
                <w:sz w:val="22"/>
              </w:rPr>
            </w:pPr>
            <w:r>
              <w:rPr>
                <w:sz w:val="22"/>
              </w:rPr>
              <w:t>Understands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the problem with </w:t>
            </w:r>
            <w:r>
              <w:rPr>
                <w:spacing w:val="-4"/>
                <w:sz w:val="22"/>
              </w:rPr>
              <w:t xml:space="preserve">minor </w:t>
            </w:r>
            <w:r>
              <w:rPr>
                <w:spacing w:val="-2"/>
                <w:sz w:val="22"/>
              </w:rPr>
              <w:t xml:space="preserve">misunderstandi </w:t>
            </w:r>
            <w:r>
              <w:rPr>
                <w:spacing w:val="-4"/>
                <w:sz w:val="22"/>
              </w:rPr>
              <w:t>ngs.</w:t>
            </w:r>
          </w:p>
        </w:tc>
        <w:tc>
          <w:tcPr>
            <w:tcW w:w="1750" w:type="dxa"/>
          </w:tcPr>
          <w:p w14:paraId="7FA850CC">
            <w:pPr>
              <w:pStyle w:val="13"/>
              <w:spacing w:before="22"/>
              <w:ind w:left="27" w:right="202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Demonstrates partial </w:t>
            </w:r>
            <w:r>
              <w:rPr>
                <w:sz w:val="22"/>
              </w:rPr>
              <w:t>understanding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of the search </w:t>
            </w:r>
            <w:r>
              <w:rPr>
                <w:spacing w:val="-2"/>
                <w:sz w:val="22"/>
              </w:rPr>
              <w:t>problem.</w:t>
            </w:r>
          </w:p>
        </w:tc>
        <w:tc>
          <w:tcPr>
            <w:tcW w:w="1400" w:type="dxa"/>
          </w:tcPr>
          <w:p w14:paraId="4101FA2E">
            <w:pPr>
              <w:pStyle w:val="13"/>
              <w:spacing w:before="22"/>
              <w:ind w:left="25"/>
              <w:rPr>
                <w:sz w:val="22"/>
              </w:rPr>
            </w:pPr>
            <w:r>
              <w:rPr>
                <w:sz w:val="22"/>
              </w:rPr>
              <w:t>Shows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little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or </w:t>
            </w:r>
            <w:r>
              <w:rPr>
                <w:spacing w:val="-6"/>
                <w:sz w:val="22"/>
              </w:rPr>
              <w:t xml:space="preserve">no </w:t>
            </w:r>
            <w:r>
              <w:rPr>
                <w:spacing w:val="-2"/>
                <w:sz w:val="22"/>
              </w:rPr>
              <w:t xml:space="preserve">understanding </w:t>
            </w:r>
            <w:r>
              <w:rPr>
                <w:sz w:val="22"/>
              </w:rPr>
              <w:t xml:space="preserve">of the search </w:t>
            </w:r>
            <w:r>
              <w:rPr>
                <w:spacing w:val="-2"/>
                <w:sz w:val="22"/>
              </w:rPr>
              <w:t>problem.</w:t>
            </w:r>
          </w:p>
        </w:tc>
      </w:tr>
      <w:tr w14:paraId="6B5EF6A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5" w:hRule="atLeast"/>
        </w:trPr>
        <w:tc>
          <w:tcPr>
            <w:tcW w:w="1300" w:type="dxa"/>
          </w:tcPr>
          <w:p w14:paraId="1F8CCFC6">
            <w:pPr>
              <w:pStyle w:val="13"/>
              <w:spacing w:before="150"/>
              <w:ind w:left="0"/>
              <w:rPr>
                <w:b/>
                <w:sz w:val="22"/>
              </w:rPr>
            </w:pPr>
          </w:p>
          <w:p w14:paraId="797F6857">
            <w:pPr>
              <w:pStyle w:val="13"/>
              <w:spacing w:before="0"/>
              <w:ind w:left="26" w:righ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State Expansion </w:t>
            </w:r>
            <w:r>
              <w:rPr>
                <w:b/>
                <w:sz w:val="22"/>
              </w:rPr>
              <w:t xml:space="preserve">and Dry </w:t>
            </w:r>
            <w:r>
              <w:rPr>
                <w:b/>
                <w:spacing w:val="-4"/>
                <w:sz w:val="22"/>
              </w:rPr>
              <w:t xml:space="preserve">Run </w:t>
            </w:r>
            <w:r>
              <w:rPr>
                <w:b/>
                <w:spacing w:val="-2"/>
                <w:sz w:val="22"/>
              </w:rPr>
              <w:t>Execution</w:t>
            </w:r>
          </w:p>
        </w:tc>
        <w:tc>
          <w:tcPr>
            <w:tcW w:w="1253" w:type="dxa"/>
          </w:tcPr>
          <w:p w14:paraId="4AF45881">
            <w:pPr>
              <w:pStyle w:val="13"/>
              <w:spacing w:before="0"/>
              <w:ind w:left="0"/>
              <w:rPr>
                <w:b/>
                <w:sz w:val="22"/>
              </w:rPr>
            </w:pPr>
          </w:p>
          <w:p w14:paraId="2C2BE666">
            <w:pPr>
              <w:pStyle w:val="13"/>
              <w:spacing w:before="0"/>
              <w:ind w:left="0"/>
              <w:rPr>
                <w:b/>
                <w:sz w:val="22"/>
              </w:rPr>
            </w:pPr>
          </w:p>
          <w:p w14:paraId="25D0725C">
            <w:pPr>
              <w:pStyle w:val="13"/>
              <w:spacing w:before="151"/>
              <w:ind w:left="0"/>
              <w:rPr>
                <w:b/>
                <w:sz w:val="22"/>
              </w:rPr>
            </w:pPr>
          </w:p>
          <w:p w14:paraId="706746B4">
            <w:pPr>
              <w:pStyle w:val="13"/>
              <w:spacing w:before="0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30</w:t>
            </w:r>
          </w:p>
        </w:tc>
        <w:tc>
          <w:tcPr>
            <w:tcW w:w="1963" w:type="dxa"/>
          </w:tcPr>
          <w:p w14:paraId="7DF63930">
            <w:pPr>
              <w:pStyle w:val="13"/>
              <w:spacing w:before="24"/>
              <w:ind w:left="28" w:right="47"/>
              <w:rPr>
                <w:sz w:val="22"/>
              </w:rPr>
            </w:pPr>
            <w:r>
              <w:rPr>
                <w:sz w:val="22"/>
              </w:rPr>
              <w:t xml:space="preserve">Correctly traces every iteration, expands nodes accurately, and maintains the </w:t>
            </w:r>
            <w:r>
              <w:rPr>
                <w:spacing w:val="-2"/>
                <w:sz w:val="22"/>
              </w:rPr>
              <w:t xml:space="preserve">Queue/Stack/Priority </w:t>
            </w:r>
            <w:r>
              <w:rPr>
                <w:sz w:val="22"/>
              </w:rPr>
              <w:t xml:space="preserve">Queue without </w:t>
            </w:r>
            <w:r>
              <w:rPr>
                <w:spacing w:val="-2"/>
                <w:sz w:val="22"/>
              </w:rPr>
              <w:t>errors.</w:t>
            </w:r>
          </w:p>
        </w:tc>
        <w:tc>
          <w:tcPr>
            <w:tcW w:w="1513" w:type="dxa"/>
          </w:tcPr>
          <w:p w14:paraId="28BD2781">
            <w:pPr>
              <w:pStyle w:val="13"/>
              <w:spacing w:before="24"/>
              <w:ind w:left="28" w:right="98"/>
              <w:rPr>
                <w:sz w:val="22"/>
              </w:rPr>
            </w:pPr>
            <w:r>
              <w:rPr>
                <w:sz w:val="22"/>
              </w:rPr>
              <w:t xml:space="preserve">Performs most </w:t>
            </w:r>
            <w:r>
              <w:rPr>
                <w:spacing w:val="-2"/>
                <w:sz w:val="22"/>
              </w:rPr>
              <w:t xml:space="preserve">iterations </w:t>
            </w:r>
            <w:r>
              <w:rPr>
                <w:sz w:val="22"/>
              </w:rPr>
              <w:t>correctly with minor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mistakes in state expansion or data structure </w:t>
            </w:r>
            <w:r>
              <w:rPr>
                <w:spacing w:val="-2"/>
                <w:sz w:val="22"/>
              </w:rPr>
              <w:t>updates.</w:t>
            </w:r>
          </w:p>
        </w:tc>
        <w:tc>
          <w:tcPr>
            <w:tcW w:w="1750" w:type="dxa"/>
          </w:tcPr>
          <w:p w14:paraId="3D3DE2D7">
            <w:pPr>
              <w:pStyle w:val="13"/>
              <w:spacing w:before="150"/>
              <w:ind w:left="0"/>
              <w:rPr>
                <w:b/>
                <w:sz w:val="22"/>
              </w:rPr>
            </w:pPr>
          </w:p>
          <w:p w14:paraId="11B75B43">
            <w:pPr>
              <w:pStyle w:val="13"/>
              <w:spacing w:before="0"/>
              <w:ind w:left="27"/>
              <w:rPr>
                <w:sz w:val="22"/>
              </w:rPr>
            </w:pPr>
            <w:r>
              <w:rPr>
                <w:sz w:val="22"/>
              </w:rPr>
              <w:t>Performs only some iterations correctly; several errors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tracing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or node expansion.</w:t>
            </w:r>
          </w:p>
        </w:tc>
        <w:tc>
          <w:tcPr>
            <w:tcW w:w="1400" w:type="dxa"/>
          </w:tcPr>
          <w:p w14:paraId="331AD843">
            <w:pPr>
              <w:pStyle w:val="13"/>
              <w:spacing w:before="150"/>
              <w:ind w:left="0"/>
              <w:rPr>
                <w:b/>
                <w:sz w:val="22"/>
              </w:rPr>
            </w:pPr>
          </w:p>
          <w:p w14:paraId="6D510289">
            <w:pPr>
              <w:pStyle w:val="13"/>
              <w:spacing w:before="0"/>
              <w:ind w:left="25" w:right="104"/>
              <w:rPr>
                <w:sz w:val="22"/>
              </w:rPr>
            </w:pPr>
            <w:r>
              <w:rPr>
                <w:sz w:val="22"/>
              </w:rPr>
              <w:t xml:space="preserve">Unable to </w:t>
            </w:r>
            <w:r>
              <w:rPr>
                <w:spacing w:val="-2"/>
                <w:sz w:val="22"/>
              </w:rPr>
              <w:t xml:space="preserve">correctly </w:t>
            </w:r>
            <w:r>
              <w:rPr>
                <w:sz w:val="22"/>
              </w:rPr>
              <w:t>perform the dry run or expand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states.</w:t>
            </w:r>
          </w:p>
        </w:tc>
      </w:tr>
      <w:tr w14:paraId="1860829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3" w:hRule="atLeast"/>
        </w:trPr>
        <w:tc>
          <w:tcPr>
            <w:tcW w:w="1300" w:type="dxa"/>
          </w:tcPr>
          <w:p w14:paraId="76998889">
            <w:pPr>
              <w:pStyle w:val="13"/>
              <w:spacing w:before="23"/>
              <w:ind w:left="0"/>
              <w:rPr>
                <w:b/>
                <w:sz w:val="22"/>
              </w:rPr>
            </w:pPr>
          </w:p>
          <w:p w14:paraId="782383CE">
            <w:pPr>
              <w:pStyle w:val="13"/>
              <w:spacing w:before="0"/>
              <w:ind w:left="26" w:righ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Application </w:t>
            </w:r>
            <w:r>
              <w:rPr>
                <w:b/>
                <w:sz w:val="22"/>
              </w:rPr>
              <w:t xml:space="preserve">of Search </w:t>
            </w:r>
            <w:r>
              <w:rPr>
                <w:b/>
                <w:spacing w:val="-2"/>
                <w:sz w:val="22"/>
              </w:rPr>
              <w:t>Algorithm</w:t>
            </w:r>
          </w:p>
        </w:tc>
        <w:tc>
          <w:tcPr>
            <w:tcW w:w="1253" w:type="dxa"/>
          </w:tcPr>
          <w:p w14:paraId="772FEE63">
            <w:pPr>
              <w:pStyle w:val="13"/>
              <w:spacing w:before="0"/>
              <w:ind w:left="0"/>
              <w:rPr>
                <w:b/>
                <w:sz w:val="22"/>
              </w:rPr>
            </w:pPr>
          </w:p>
          <w:p w14:paraId="6D5D2C05">
            <w:pPr>
              <w:pStyle w:val="13"/>
              <w:spacing w:before="22"/>
              <w:ind w:left="0"/>
              <w:rPr>
                <w:b/>
                <w:sz w:val="22"/>
              </w:rPr>
            </w:pPr>
          </w:p>
          <w:p w14:paraId="586153B8">
            <w:pPr>
              <w:pStyle w:val="13"/>
              <w:spacing w:before="0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</w:tc>
        <w:tc>
          <w:tcPr>
            <w:tcW w:w="1963" w:type="dxa"/>
          </w:tcPr>
          <w:p w14:paraId="2FBFEF43">
            <w:pPr>
              <w:pStyle w:val="13"/>
              <w:spacing w:before="22"/>
              <w:ind w:left="28"/>
              <w:rPr>
                <w:sz w:val="22"/>
              </w:rPr>
            </w:pPr>
            <w:r>
              <w:rPr>
                <w:sz w:val="22"/>
              </w:rPr>
              <w:t>Applies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selected </w:t>
            </w:r>
            <w:r>
              <w:rPr>
                <w:spacing w:val="-2"/>
                <w:sz w:val="22"/>
              </w:rPr>
              <w:t>algorithm (BFS/DFS/UCS)</w:t>
            </w:r>
          </w:p>
          <w:p w14:paraId="023EB4B3">
            <w:pPr>
              <w:pStyle w:val="13"/>
              <w:spacing w:before="0"/>
              <w:ind w:left="28"/>
              <w:rPr>
                <w:sz w:val="22"/>
              </w:rPr>
            </w:pPr>
            <w:r>
              <w:rPr>
                <w:sz w:val="22"/>
              </w:rPr>
              <w:t>correctly, following all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algorithmic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rules.</w:t>
            </w:r>
          </w:p>
        </w:tc>
        <w:tc>
          <w:tcPr>
            <w:tcW w:w="1513" w:type="dxa"/>
          </w:tcPr>
          <w:p w14:paraId="649C5F19">
            <w:pPr>
              <w:pStyle w:val="13"/>
              <w:spacing w:before="22"/>
              <w:ind w:left="28" w:right="25"/>
              <w:rPr>
                <w:sz w:val="22"/>
              </w:rPr>
            </w:pPr>
            <w:r>
              <w:rPr>
                <w:sz w:val="22"/>
              </w:rPr>
              <w:t xml:space="preserve">Applies the </w:t>
            </w:r>
            <w:r>
              <w:rPr>
                <w:spacing w:val="-2"/>
                <w:sz w:val="22"/>
              </w:rPr>
              <w:t xml:space="preserve">algorithm </w:t>
            </w:r>
            <w:r>
              <w:rPr>
                <w:sz w:val="22"/>
              </w:rPr>
              <w:t>correctly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a few procedural </w:t>
            </w:r>
            <w:r>
              <w:rPr>
                <w:spacing w:val="-2"/>
                <w:sz w:val="22"/>
              </w:rPr>
              <w:t>errors.</w:t>
            </w:r>
          </w:p>
        </w:tc>
        <w:tc>
          <w:tcPr>
            <w:tcW w:w="1750" w:type="dxa"/>
          </w:tcPr>
          <w:p w14:paraId="0BABF018">
            <w:pPr>
              <w:pStyle w:val="13"/>
              <w:spacing w:before="149"/>
              <w:ind w:left="27"/>
              <w:rPr>
                <w:sz w:val="22"/>
              </w:rPr>
            </w:pPr>
            <w:r>
              <w:rPr>
                <w:sz w:val="22"/>
              </w:rPr>
              <w:t>Applies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only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basic algorithm steps with noticeable </w:t>
            </w:r>
            <w:r>
              <w:rPr>
                <w:spacing w:val="-2"/>
                <w:sz w:val="22"/>
              </w:rPr>
              <w:t>mistakes.</w:t>
            </w:r>
          </w:p>
        </w:tc>
        <w:tc>
          <w:tcPr>
            <w:tcW w:w="1400" w:type="dxa"/>
          </w:tcPr>
          <w:p w14:paraId="1EB81B63">
            <w:pPr>
              <w:pStyle w:val="13"/>
              <w:spacing w:before="149"/>
              <w:ind w:left="25"/>
              <w:rPr>
                <w:sz w:val="22"/>
              </w:rPr>
            </w:pPr>
            <w:r>
              <w:rPr>
                <w:sz w:val="22"/>
              </w:rPr>
              <w:t>Fails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apply the correct </w:t>
            </w:r>
            <w:r>
              <w:rPr>
                <w:spacing w:val="-2"/>
                <w:sz w:val="22"/>
              </w:rPr>
              <w:t>search algorithm.</w:t>
            </w:r>
          </w:p>
        </w:tc>
      </w:tr>
      <w:tr w14:paraId="52B9529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4" w:hRule="atLeast"/>
        </w:trPr>
        <w:tc>
          <w:tcPr>
            <w:tcW w:w="1300" w:type="dxa"/>
          </w:tcPr>
          <w:p w14:paraId="3A6EEBBE">
            <w:pPr>
              <w:pStyle w:val="13"/>
              <w:spacing w:before="23"/>
              <w:ind w:left="0"/>
              <w:rPr>
                <w:b/>
                <w:sz w:val="22"/>
              </w:rPr>
            </w:pPr>
          </w:p>
          <w:p w14:paraId="276B9D92">
            <w:pPr>
              <w:pStyle w:val="13"/>
              <w:spacing w:before="1"/>
              <w:ind w:left="26" w:right="107"/>
              <w:rPr>
                <w:b/>
                <w:sz w:val="22"/>
              </w:rPr>
            </w:pPr>
            <w:r>
              <w:rPr>
                <w:b/>
                <w:sz w:val="22"/>
              </w:rPr>
              <w:t>Accuracy</w:t>
            </w:r>
            <w:r>
              <w:rPr>
                <w:b/>
                <w:spacing w:val="-14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of </w:t>
            </w:r>
            <w:r>
              <w:rPr>
                <w:b/>
                <w:spacing w:val="-2"/>
                <w:sz w:val="22"/>
              </w:rPr>
              <w:t xml:space="preserve">Solution </w:t>
            </w:r>
            <w:r>
              <w:rPr>
                <w:b/>
                <w:spacing w:val="-4"/>
                <w:sz w:val="22"/>
              </w:rPr>
              <w:t>Path</w:t>
            </w:r>
          </w:p>
        </w:tc>
        <w:tc>
          <w:tcPr>
            <w:tcW w:w="1253" w:type="dxa"/>
          </w:tcPr>
          <w:p w14:paraId="73AC9D22">
            <w:pPr>
              <w:pStyle w:val="13"/>
              <w:spacing w:before="0"/>
              <w:ind w:left="0"/>
              <w:rPr>
                <w:b/>
                <w:sz w:val="22"/>
              </w:rPr>
            </w:pPr>
          </w:p>
          <w:p w14:paraId="6178D655">
            <w:pPr>
              <w:pStyle w:val="13"/>
              <w:spacing w:before="22"/>
              <w:ind w:left="0"/>
              <w:rPr>
                <w:b/>
                <w:sz w:val="22"/>
              </w:rPr>
            </w:pPr>
          </w:p>
          <w:p w14:paraId="2657BB4B">
            <w:pPr>
              <w:pStyle w:val="13"/>
              <w:spacing w:before="1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</w:tc>
        <w:tc>
          <w:tcPr>
            <w:tcW w:w="1963" w:type="dxa"/>
          </w:tcPr>
          <w:p w14:paraId="76F1B071">
            <w:pPr>
              <w:pStyle w:val="13"/>
              <w:spacing w:before="24"/>
              <w:ind w:left="28"/>
              <w:rPr>
                <w:sz w:val="22"/>
              </w:rPr>
            </w:pPr>
            <w:r>
              <w:rPr>
                <w:sz w:val="22"/>
              </w:rPr>
              <w:t>Identifies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correct </w:t>
            </w:r>
            <w:r>
              <w:rPr>
                <w:spacing w:val="-2"/>
                <w:sz w:val="22"/>
              </w:rPr>
              <w:t xml:space="preserve">traversal </w:t>
            </w:r>
            <w:r>
              <w:rPr>
                <w:sz w:val="22"/>
              </w:rPr>
              <w:t>order/solution path and goal state with proper justification.</w:t>
            </w:r>
          </w:p>
        </w:tc>
        <w:tc>
          <w:tcPr>
            <w:tcW w:w="1513" w:type="dxa"/>
          </w:tcPr>
          <w:p w14:paraId="11406B2C">
            <w:pPr>
              <w:pStyle w:val="13"/>
              <w:spacing w:before="149"/>
              <w:ind w:left="28" w:right="25"/>
              <w:rPr>
                <w:sz w:val="22"/>
              </w:rPr>
            </w:pPr>
            <w:r>
              <w:rPr>
                <w:sz w:val="22"/>
              </w:rPr>
              <w:t>Solution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path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is mostly correct with minor </w:t>
            </w:r>
            <w:r>
              <w:rPr>
                <w:spacing w:val="-2"/>
                <w:sz w:val="22"/>
              </w:rPr>
              <w:t>errors.</w:t>
            </w:r>
          </w:p>
        </w:tc>
        <w:tc>
          <w:tcPr>
            <w:tcW w:w="1750" w:type="dxa"/>
          </w:tcPr>
          <w:p w14:paraId="6C6F7FE8">
            <w:pPr>
              <w:pStyle w:val="13"/>
              <w:spacing w:before="149"/>
              <w:ind w:left="27" w:right="51"/>
              <w:rPr>
                <w:sz w:val="22"/>
              </w:rPr>
            </w:pPr>
            <w:r>
              <w:rPr>
                <w:sz w:val="22"/>
              </w:rPr>
              <w:t>Partially correct solution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path;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goal may not be reached correctly.</w:t>
            </w:r>
          </w:p>
        </w:tc>
        <w:tc>
          <w:tcPr>
            <w:tcW w:w="1400" w:type="dxa"/>
          </w:tcPr>
          <w:p w14:paraId="393D698E">
            <w:pPr>
              <w:pStyle w:val="13"/>
              <w:spacing w:before="23"/>
              <w:ind w:left="0"/>
              <w:rPr>
                <w:b/>
                <w:sz w:val="22"/>
              </w:rPr>
            </w:pPr>
          </w:p>
          <w:p w14:paraId="422B9E25">
            <w:pPr>
              <w:pStyle w:val="13"/>
              <w:spacing w:before="1"/>
              <w:ind w:left="25" w:right="141"/>
              <w:rPr>
                <w:sz w:val="22"/>
              </w:rPr>
            </w:pPr>
            <w:r>
              <w:rPr>
                <w:sz w:val="22"/>
              </w:rPr>
              <w:t xml:space="preserve">Incorrect or </w:t>
            </w:r>
            <w:r>
              <w:rPr>
                <w:spacing w:val="-2"/>
                <w:sz w:val="22"/>
              </w:rPr>
              <w:t xml:space="preserve">incomplete </w:t>
            </w:r>
            <w:r>
              <w:rPr>
                <w:sz w:val="22"/>
              </w:rPr>
              <w:t>solution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path.</w:t>
            </w:r>
          </w:p>
        </w:tc>
      </w:tr>
      <w:tr w14:paraId="35E61CF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7" w:hRule="atLeast"/>
        </w:trPr>
        <w:tc>
          <w:tcPr>
            <w:tcW w:w="1300" w:type="dxa"/>
          </w:tcPr>
          <w:p w14:paraId="733A0415">
            <w:pPr>
              <w:pStyle w:val="13"/>
              <w:spacing w:before="150"/>
              <w:ind w:left="0"/>
              <w:rPr>
                <w:b/>
                <w:sz w:val="22"/>
              </w:rPr>
            </w:pPr>
          </w:p>
          <w:p w14:paraId="00F9E571">
            <w:pPr>
              <w:pStyle w:val="13"/>
              <w:spacing w:before="0"/>
              <w:ind w:left="2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Presentation </w:t>
            </w:r>
            <w:r>
              <w:rPr>
                <w:b/>
                <w:sz w:val="22"/>
              </w:rPr>
              <w:t xml:space="preserve">and Logical </w:t>
            </w:r>
            <w:r>
              <w:rPr>
                <w:b/>
                <w:spacing w:val="-2"/>
                <w:sz w:val="22"/>
              </w:rPr>
              <w:t>Reasoning</w:t>
            </w:r>
          </w:p>
        </w:tc>
        <w:tc>
          <w:tcPr>
            <w:tcW w:w="1253" w:type="dxa"/>
          </w:tcPr>
          <w:p w14:paraId="4B8D5AD6">
            <w:pPr>
              <w:pStyle w:val="13"/>
              <w:spacing w:before="0"/>
              <w:ind w:left="0"/>
              <w:rPr>
                <w:b/>
                <w:sz w:val="22"/>
              </w:rPr>
            </w:pPr>
          </w:p>
          <w:p w14:paraId="2A529C56">
            <w:pPr>
              <w:pStyle w:val="13"/>
              <w:spacing w:before="149"/>
              <w:ind w:left="0"/>
              <w:rPr>
                <w:b/>
                <w:sz w:val="22"/>
              </w:rPr>
            </w:pPr>
          </w:p>
          <w:p w14:paraId="73173DFA">
            <w:pPr>
              <w:pStyle w:val="13"/>
              <w:spacing w:before="0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1963" w:type="dxa"/>
          </w:tcPr>
          <w:p w14:paraId="435E3724">
            <w:pPr>
              <w:pStyle w:val="13"/>
              <w:spacing w:before="24"/>
              <w:ind w:left="28" w:right="4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Queue/Stack/Priority </w:t>
            </w:r>
            <w:r>
              <w:rPr>
                <w:sz w:val="22"/>
              </w:rPr>
              <w:t>Queue updates, state diagrams, and explanations are neat, organized, and logically presented.</w:t>
            </w:r>
          </w:p>
        </w:tc>
        <w:tc>
          <w:tcPr>
            <w:tcW w:w="1513" w:type="dxa"/>
          </w:tcPr>
          <w:p w14:paraId="50CB7A77">
            <w:pPr>
              <w:pStyle w:val="13"/>
              <w:spacing w:before="151"/>
              <w:ind w:left="28" w:right="159"/>
              <w:rPr>
                <w:sz w:val="22"/>
              </w:rPr>
            </w:pPr>
            <w:r>
              <w:rPr>
                <w:sz w:val="22"/>
              </w:rPr>
              <w:t>Presentation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is clear with </w:t>
            </w:r>
            <w:r>
              <w:rPr>
                <w:spacing w:val="-4"/>
                <w:sz w:val="22"/>
              </w:rPr>
              <w:t xml:space="preserve">minor </w:t>
            </w:r>
            <w:r>
              <w:rPr>
                <w:spacing w:val="-2"/>
                <w:sz w:val="22"/>
              </w:rPr>
              <w:t>organizational issues.</w:t>
            </w:r>
          </w:p>
        </w:tc>
        <w:tc>
          <w:tcPr>
            <w:tcW w:w="1750" w:type="dxa"/>
          </w:tcPr>
          <w:p w14:paraId="68435DDC">
            <w:pPr>
              <w:pStyle w:val="13"/>
              <w:spacing w:before="151"/>
              <w:ind w:left="27" w:right="28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Limited </w:t>
            </w:r>
            <w:r>
              <w:rPr>
                <w:sz w:val="22"/>
              </w:rPr>
              <w:t>explanation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 xml:space="preserve">organization; </w:t>
            </w:r>
            <w:r>
              <w:rPr>
                <w:sz w:val="22"/>
              </w:rPr>
              <w:t>reasoning is partially clear.</w:t>
            </w:r>
          </w:p>
        </w:tc>
        <w:tc>
          <w:tcPr>
            <w:tcW w:w="1400" w:type="dxa"/>
          </w:tcPr>
          <w:p w14:paraId="1B2E2FF0">
            <w:pPr>
              <w:pStyle w:val="13"/>
              <w:spacing w:before="151"/>
              <w:ind w:left="25" w:right="245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Poor </w:t>
            </w:r>
            <w:r>
              <w:rPr>
                <w:spacing w:val="-2"/>
                <w:sz w:val="22"/>
              </w:rPr>
              <w:t xml:space="preserve">presentation </w:t>
            </w:r>
            <w:r>
              <w:rPr>
                <w:sz w:val="22"/>
              </w:rPr>
              <w:t>with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unclear or missing </w:t>
            </w:r>
            <w:r>
              <w:rPr>
                <w:spacing w:val="-2"/>
                <w:sz w:val="22"/>
              </w:rPr>
              <w:t>reasoning.</w:t>
            </w:r>
          </w:p>
        </w:tc>
      </w:tr>
    </w:tbl>
    <w:p w14:paraId="1C7D5383"/>
    <w:sectPr>
      <w:pgSz w:w="11910" w:h="16840"/>
      <w:pgMar w:top="1360" w:right="283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2"/>
      <w:numFmt w:val="decimal"/>
      <w:lvlText w:val="%1."/>
      <w:lvlJc w:val="left"/>
      <w:pPr>
        <w:ind w:left="732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C3747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7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5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93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11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28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6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64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82" w:hanging="24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452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9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3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6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45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9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3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6" w:hanging="36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32" w:hanging="231"/>
        <w:jc w:val="righ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45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6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16" w:hanging="360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1452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45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9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3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6" w:hanging="360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145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9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3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6" w:hanging="360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452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9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3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6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596772A"/>
    <w:rsid w:val="49383A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6"/>
      <w:ind w:right="292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ind w:left="732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"/>
      <w:ind w:right="378"/>
      <w:jc w:val="center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732"/>
      <w:outlineLvl w:val="4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6">
    <w:name w:val="heading 5"/>
    <w:basedOn w:val="1"/>
    <w:qFormat/>
    <w:uiPriority w:val="1"/>
    <w:pPr>
      <w:ind w:left="732"/>
      <w:outlineLvl w:val="5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type="paragraph" w:styleId="7">
    <w:name w:val="heading 6"/>
    <w:basedOn w:val="1"/>
    <w:qFormat/>
    <w:uiPriority w:val="1"/>
    <w:pPr>
      <w:jc w:val="center"/>
      <w:outlineLvl w:val="6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1451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3">
    <w:name w:val="Table Paragraph"/>
    <w:basedOn w:val="1"/>
    <w:qFormat/>
    <w:uiPriority w:val="1"/>
    <w:pPr>
      <w:spacing w:before="119"/>
      <w:ind w:left="1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1202</Words>
  <Characters>5826</Characters>
  <TotalTime>1</TotalTime>
  <ScaleCrop>false</ScaleCrop>
  <LinksUpToDate>false</LinksUpToDate>
  <CharactersWithSpaces>6823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2026-10-27T05:13:00Z</dcterms:created>
  <dc:creator>A. Jaya Mabel Rani</dc:creator>
  <cp:lastModifiedBy>Y. Gowtham</cp:lastModifiedBy>
  <dcterms:modified xsi:type="dcterms:W3CDTF">2026-10-27T05:22:51Z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2026-10-27T00:00:00Z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eyJoZGlkIjoiYTBhNjVlOTRlNTI4MDYzOWE3NjA0NjA1ZmI2MWIzMGQiLCJ1c2VySWQiOiI1Njc1MDU5NDEyOTIifQ==</vt:lpwstr>
  </property>
  <property fmtid="{D5CDD505-2E9C-101B-9397-08002B2CF9AE}" pid="8" name="KSOProductBuildVer">
    <vt:lpwstr>1033-12.1.0.28485</vt:lpwstr>
  </property>
  <property fmtid="{D5CDD505-2E9C-101B-9397-08002B2CF9AE}" pid="9" name="ICV">
    <vt:lpwstr>5790A3FE2FE042BFA14A2D97871FD790_13</vt:lpwstr>
  </property>
</Properties>
</file>